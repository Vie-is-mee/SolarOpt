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9609D6F">
      <w:pPr>
        <w:spacing w:before="0" w:after="0"/>
        <w:jc w:val="center"/>
      </w:pPr>
    </w:p>
    <w:p w14:paraId="5A2ED34D">
      <w:pPr>
        <w:spacing w:after="160"/>
        <w:jc w:val="center"/>
      </w:pPr>
      <w:r>
        <w:rPr>
          <w:rFonts w:ascii="Arial" w:hAnsi="Arial"/>
          <w:sz w:val="24"/>
        </w:rPr>
        <w:drawing>
          <wp:inline distT="0" distB="0" distL="114300" distR="114300">
            <wp:extent cx="5623560" cy="2115820"/>
            <wp:effectExtent l="0" t="0" r="2540" b="508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8"/>
                    <a:stretch>
                      <a:fillRect/>
                    </a:stretch>
                  </pic:blipFill>
                  <pic:spPr>
                    <a:xfrm>
                      <a:off x="0" y="0"/>
                      <a:ext cx="5623560" cy="2115935"/>
                    </a:xfrm>
                    <a:prstGeom prst="rect">
                      <a:avLst/>
                    </a:prstGeom>
                  </pic:spPr>
                </pic:pic>
              </a:graphicData>
            </a:graphic>
          </wp:inline>
        </w:drawing>
      </w:r>
    </w:p>
    <w:p w14:paraId="20BEA47D">
      <w:pPr>
        <w:spacing w:before="0" w:after="100"/>
        <w:jc w:val="center"/>
      </w:pPr>
      <w:r>
        <w:rPr>
          <w:rFonts w:ascii="Arial" w:hAnsi="Arial" w:eastAsia="Times New Roman"/>
          <w:b/>
          <w:i w:val="0"/>
          <w:sz w:val="32"/>
        </w:rPr>
        <w:t>MÔ TẢ DỰ ÁN VÒNG SƠ LOẠI (DREAM)</w:t>
      </w:r>
    </w:p>
    <w:p w14:paraId="47F3B943">
      <w:pPr>
        <w:spacing w:after="80"/>
        <w:jc w:val="center"/>
        <w:rPr>
          <w:rFonts w:hint="default"/>
          <w:lang w:val="vi-VN"/>
        </w:rPr>
      </w:pPr>
      <w:r>
        <w:rPr>
          <w:rFonts w:ascii="Arial" w:hAnsi="Arial" w:eastAsia="Times New Roman"/>
          <w:b w:val="0"/>
          <w:i/>
          <w:sz w:val="26"/>
        </w:rPr>
        <w:t xml:space="preserve">Đội thi: </w:t>
      </w:r>
      <w:r>
        <w:rPr>
          <w:rFonts w:hint="default" w:ascii="Arial" w:hAnsi="Arial"/>
          <w:b w:val="0"/>
          <w:i/>
          <w:sz w:val="26"/>
          <w:lang w:val="vi-VN"/>
        </w:rPr>
        <w:t>Axiom</w:t>
      </w:r>
    </w:p>
    <w:p w14:paraId="4014FF16">
      <w:pPr>
        <w:spacing w:after="200"/>
        <w:jc w:val="center"/>
        <w:rPr>
          <w:color w:val="000000" w:themeColor="text1"/>
          <w:highlight w:val="none"/>
          <w14:textFill>
            <w14:solidFill>
              <w14:schemeClr w14:val="tx1"/>
            </w14:solidFill>
          </w14:textFill>
        </w:rPr>
      </w:pPr>
      <w:r>
        <w:rPr>
          <w:rFonts w:ascii="Arial" w:hAnsi="Arial" w:eastAsia="Times New Roman"/>
          <w:b/>
          <w:i w:val="0"/>
          <w:color w:val="000000" w:themeColor="text1"/>
          <w:sz w:val="24"/>
          <w:highlight w:val="none"/>
          <w14:textFill>
            <w14:solidFill>
              <w14:schemeClr w14:val="tx1"/>
            </w14:solidFill>
          </w14:textFill>
        </w:rPr>
        <w:t>Dự án: SOLAROPT - Nền tảng AI tự vận hành hỗ trợ thiết kế và tự phục hồi phương án điện mặt trời mái nhà</w:t>
      </w:r>
    </w:p>
    <w:p w14:paraId="08218201">
      <w:pPr>
        <w:spacing w:before="80" w:after="100"/>
      </w:pPr>
      <w:r>
        <w:rPr>
          <w:rFonts w:ascii="Arial" w:hAnsi="Arial" w:eastAsia="Times New Roman"/>
          <w:b/>
          <w:i w:val="0"/>
          <w:color w:val="C00000"/>
          <w:sz w:val="30"/>
        </w:rPr>
        <w:t>PHẦN I. THÔNG TIN CHUNG</w:t>
      </w:r>
    </w:p>
    <w:p w14:paraId="1D692AF7">
      <w:pPr>
        <w:spacing w:before="160" w:after="100"/>
      </w:pPr>
      <w:r>
        <w:rPr>
          <w:rFonts w:ascii="Arial" w:hAnsi="Arial" w:eastAsia="Times New Roman"/>
          <w:b/>
          <w:i w:val="0"/>
          <w:color w:val="0B172A"/>
          <w:sz w:val="28"/>
        </w:rPr>
        <w:t>1.1. Danh sách nhóm</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67"/>
        <w:gridCol w:w="2438"/>
        <w:gridCol w:w="1134"/>
        <w:gridCol w:w="1134"/>
        <w:gridCol w:w="2835"/>
        <w:gridCol w:w="1134"/>
      </w:tblGrid>
      <w:tr w14:paraId="524C12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567" w:type="dxa"/>
            <w:tcBorders>
              <w:top w:val="single" w:color="D9E2E8" w:sz="4" w:space="0"/>
              <w:left w:val="single" w:color="D9E2E8" w:sz="4" w:space="0"/>
              <w:bottom w:val="single" w:color="D9E2E8" w:sz="4" w:space="0"/>
              <w:right w:val="single" w:color="D9E2E8" w:sz="4" w:space="0"/>
            </w:tcBorders>
            <w:shd w:val="clear" w:color="auto" w:fill="FFFFFF"/>
            <w:tcMar>
              <w:top w:w="70" w:type="dxa"/>
              <w:left w:w="70" w:type="dxa"/>
              <w:bottom w:w="70" w:type="dxa"/>
              <w:right w:w="70" w:type="dxa"/>
            </w:tcMar>
            <w:vAlign w:val="center"/>
          </w:tcPr>
          <w:p w14:paraId="017EAAB9">
            <w:pPr>
              <w:jc w:val="center"/>
            </w:pPr>
            <w:r>
              <w:rPr>
                <w:rFonts w:ascii="Arial" w:hAnsi="Arial" w:eastAsia="Times New Roman"/>
                <w:b/>
                <w:i w:val="0"/>
                <w:color w:val="0B172A"/>
                <w:sz w:val="20"/>
              </w:rPr>
              <w:t>TT</w:t>
            </w:r>
          </w:p>
        </w:tc>
        <w:tc>
          <w:tcPr>
            <w:tcW w:w="2438" w:type="dxa"/>
            <w:tcBorders>
              <w:top w:val="single" w:color="D9E2E8" w:sz="4" w:space="0"/>
              <w:left w:val="single" w:color="D9E2E8" w:sz="4" w:space="0"/>
              <w:bottom w:val="single" w:color="D9E2E8" w:sz="4" w:space="0"/>
              <w:right w:val="single" w:color="D9E2E8" w:sz="4" w:space="0"/>
            </w:tcBorders>
            <w:shd w:val="clear" w:color="auto" w:fill="FFFFFF"/>
            <w:tcMar>
              <w:top w:w="70" w:type="dxa"/>
              <w:left w:w="70" w:type="dxa"/>
              <w:bottom w:w="70" w:type="dxa"/>
              <w:right w:w="70" w:type="dxa"/>
            </w:tcMar>
            <w:vAlign w:val="center"/>
          </w:tcPr>
          <w:p w14:paraId="47FD7EF9">
            <w:pPr>
              <w:jc w:val="center"/>
            </w:pPr>
            <w:r>
              <w:rPr>
                <w:rFonts w:ascii="Arial" w:hAnsi="Arial" w:eastAsia="Times New Roman"/>
                <w:b/>
                <w:i w:val="0"/>
                <w:color w:val="0B172A"/>
                <w:sz w:val="20"/>
              </w:rPr>
              <w:t>Họ và tên</w:t>
            </w:r>
          </w:p>
        </w:tc>
        <w:tc>
          <w:tcPr>
            <w:tcW w:w="1134" w:type="dxa"/>
            <w:tcBorders>
              <w:top w:val="single" w:color="D9E2E8" w:sz="4" w:space="0"/>
              <w:left w:val="single" w:color="D9E2E8" w:sz="4" w:space="0"/>
              <w:bottom w:val="single" w:color="D9E2E8" w:sz="4" w:space="0"/>
              <w:right w:val="single" w:color="D9E2E8" w:sz="4" w:space="0"/>
            </w:tcBorders>
            <w:shd w:val="clear" w:color="auto" w:fill="FFFFFF"/>
            <w:tcMar>
              <w:top w:w="70" w:type="dxa"/>
              <w:left w:w="70" w:type="dxa"/>
              <w:bottom w:w="70" w:type="dxa"/>
              <w:right w:w="70" w:type="dxa"/>
            </w:tcMar>
            <w:vAlign w:val="center"/>
          </w:tcPr>
          <w:p w14:paraId="20123CEC">
            <w:pPr>
              <w:jc w:val="center"/>
            </w:pPr>
            <w:r>
              <w:rPr>
                <w:rFonts w:ascii="Arial" w:hAnsi="Arial" w:eastAsia="Times New Roman"/>
                <w:b/>
                <w:i w:val="0"/>
                <w:color w:val="0B172A"/>
                <w:sz w:val="20"/>
              </w:rPr>
              <w:t>Giới tính</w:t>
            </w:r>
          </w:p>
        </w:tc>
        <w:tc>
          <w:tcPr>
            <w:tcW w:w="1134" w:type="dxa"/>
            <w:tcBorders>
              <w:top w:val="single" w:color="D9E2E8" w:sz="4" w:space="0"/>
              <w:left w:val="single" w:color="D9E2E8" w:sz="4" w:space="0"/>
              <w:bottom w:val="single" w:color="D9E2E8" w:sz="4" w:space="0"/>
              <w:right w:val="single" w:color="D9E2E8" w:sz="4" w:space="0"/>
            </w:tcBorders>
            <w:shd w:val="clear" w:color="auto" w:fill="FFFFFF"/>
            <w:tcMar>
              <w:top w:w="70" w:type="dxa"/>
              <w:left w:w="70" w:type="dxa"/>
              <w:bottom w:w="70" w:type="dxa"/>
              <w:right w:w="70" w:type="dxa"/>
            </w:tcMar>
            <w:vAlign w:val="center"/>
          </w:tcPr>
          <w:p w14:paraId="7E642C67">
            <w:pPr>
              <w:jc w:val="center"/>
            </w:pPr>
            <w:r>
              <w:rPr>
                <w:rFonts w:ascii="Arial" w:hAnsi="Arial" w:eastAsia="Times New Roman"/>
                <w:b/>
                <w:i w:val="0"/>
                <w:color w:val="0B172A"/>
                <w:sz w:val="20"/>
              </w:rPr>
              <w:t>Năm sinh</w:t>
            </w:r>
          </w:p>
        </w:tc>
        <w:tc>
          <w:tcPr>
            <w:tcW w:w="2835" w:type="dxa"/>
            <w:tcBorders>
              <w:top w:val="single" w:color="D9E2E8" w:sz="4" w:space="0"/>
              <w:left w:val="single" w:color="D9E2E8" w:sz="4" w:space="0"/>
              <w:bottom w:val="single" w:color="D9E2E8" w:sz="4" w:space="0"/>
              <w:right w:val="single" w:color="D9E2E8" w:sz="4" w:space="0"/>
            </w:tcBorders>
            <w:shd w:val="clear" w:color="auto" w:fill="FFFFFF"/>
            <w:tcMar>
              <w:top w:w="70" w:type="dxa"/>
              <w:left w:w="70" w:type="dxa"/>
              <w:bottom w:w="70" w:type="dxa"/>
              <w:right w:w="70" w:type="dxa"/>
            </w:tcMar>
            <w:vAlign w:val="center"/>
          </w:tcPr>
          <w:p w14:paraId="1E400EEA">
            <w:pPr>
              <w:jc w:val="center"/>
            </w:pPr>
            <w:r>
              <w:rPr>
                <w:rFonts w:ascii="Arial" w:hAnsi="Arial" w:eastAsia="Times New Roman"/>
                <w:b/>
                <w:i w:val="0"/>
                <w:color w:val="0B172A"/>
                <w:sz w:val="20"/>
              </w:rPr>
              <w:t>Đơn vị</w:t>
            </w:r>
          </w:p>
        </w:tc>
        <w:tc>
          <w:tcPr>
            <w:tcW w:w="1134" w:type="dxa"/>
            <w:tcBorders>
              <w:top w:val="single" w:color="D9E2E8" w:sz="4" w:space="0"/>
              <w:left w:val="single" w:color="D9E2E8" w:sz="4" w:space="0"/>
              <w:bottom w:val="single" w:color="D9E2E8" w:sz="4" w:space="0"/>
              <w:right w:val="single" w:color="D9E2E8" w:sz="4" w:space="0"/>
            </w:tcBorders>
            <w:shd w:val="clear" w:color="auto" w:fill="FFFFFF"/>
            <w:tcMar>
              <w:top w:w="70" w:type="dxa"/>
              <w:left w:w="70" w:type="dxa"/>
              <w:bottom w:w="70" w:type="dxa"/>
              <w:right w:w="70" w:type="dxa"/>
            </w:tcMar>
            <w:vAlign w:val="center"/>
          </w:tcPr>
          <w:p w14:paraId="3892BCC1">
            <w:pPr>
              <w:jc w:val="center"/>
            </w:pPr>
            <w:r>
              <w:rPr>
                <w:rFonts w:ascii="Arial" w:hAnsi="Arial" w:eastAsia="Times New Roman"/>
                <w:b/>
                <w:i w:val="0"/>
                <w:color w:val="0B172A"/>
                <w:sz w:val="20"/>
              </w:rPr>
              <w:t>Nhóm trưởng</w:t>
            </w:r>
          </w:p>
        </w:tc>
      </w:tr>
      <w:tr w14:paraId="14BEE2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67" w:type="dxa"/>
            <w:tcBorders>
              <w:top w:val="single" w:color="D9E2E8" w:sz="4" w:space="0"/>
              <w:left w:val="single" w:color="D9E2E8" w:sz="4" w:space="0"/>
              <w:bottom w:val="single" w:color="D9E2E8" w:sz="4" w:space="0"/>
              <w:right w:val="single" w:color="D9E2E8" w:sz="4" w:space="0"/>
            </w:tcBorders>
            <w:shd w:val="clear" w:color="auto" w:fill="FFFFFF"/>
            <w:tcMar>
              <w:top w:w="70" w:type="dxa"/>
              <w:left w:w="70" w:type="dxa"/>
              <w:bottom w:w="70" w:type="dxa"/>
              <w:right w:w="70" w:type="dxa"/>
            </w:tcMar>
            <w:vAlign w:val="center"/>
          </w:tcPr>
          <w:p w14:paraId="585435DC">
            <w:pPr>
              <w:jc w:val="left"/>
            </w:pPr>
            <w:r>
              <w:rPr>
                <w:rFonts w:ascii="Arial" w:hAnsi="Arial" w:eastAsia="Times New Roman"/>
                <w:b w:val="0"/>
                <w:i w:val="0"/>
                <w:sz w:val="21"/>
              </w:rPr>
              <w:t>1</w:t>
            </w:r>
          </w:p>
        </w:tc>
        <w:tc>
          <w:tcPr>
            <w:tcW w:w="2438" w:type="dxa"/>
            <w:tcBorders>
              <w:top w:val="single" w:color="D9E2E8" w:sz="4" w:space="0"/>
              <w:left w:val="single" w:color="D9E2E8" w:sz="4" w:space="0"/>
              <w:bottom w:val="single" w:color="D9E2E8" w:sz="4" w:space="0"/>
              <w:right w:val="single" w:color="D9E2E8" w:sz="4" w:space="0"/>
            </w:tcBorders>
            <w:shd w:val="clear" w:color="auto" w:fill="FFFFFF"/>
            <w:tcMar>
              <w:top w:w="70" w:type="dxa"/>
              <w:left w:w="70" w:type="dxa"/>
              <w:bottom w:w="70" w:type="dxa"/>
              <w:right w:w="70" w:type="dxa"/>
            </w:tcMar>
            <w:vAlign w:val="center"/>
          </w:tcPr>
          <w:p w14:paraId="5D8FDAC2">
            <w:pPr>
              <w:jc w:val="left"/>
              <w:rPr>
                <w:rFonts w:hint="default"/>
                <w:lang w:val="vi-VN"/>
              </w:rPr>
            </w:pPr>
            <w:r>
              <w:rPr>
                <w:rFonts w:hint="default" w:ascii="Arial" w:hAnsi="Arial"/>
                <w:b w:val="0"/>
                <w:i w:val="0"/>
                <w:sz w:val="21"/>
                <w:lang w:val="vi-VN"/>
              </w:rPr>
              <w:t>Nguyễn Võ An Vi</w:t>
            </w:r>
          </w:p>
        </w:tc>
        <w:tc>
          <w:tcPr>
            <w:tcW w:w="1134" w:type="dxa"/>
            <w:tcBorders>
              <w:top w:val="single" w:color="D9E2E8" w:sz="4" w:space="0"/>
              <w:left w:val="single" w:color="D9E2E8" w:sz="4" w:space="0"/>
              <w:bottom w:val="single" w:color="D9E2E8" w:sz="4" w:space="0"/>
              <w:right w:val="single" w:color="D9E2E8" w:sz="4" w:space="0"/>
            </w:tcBorders>
            <w:shd w:val="clear" w:color="auto" w:fill="FFFFFF"/>
            <w:tcMar>
              <w:top w:w="70" w:type="dxa"/>
              <w:left w:w="70" w:type="dxa"/>
              <w:bottom w:w="70" w:type="dxa"/>
              <w:right w:w="70" w:type="dxa"/>
            </w:tcMar>
            <w:vAlign w:val="center"/>
          </w:tcPr>
          <w:p w14:paraId="66026E7D">
            <w:pPr>
              <w:jc w:val="left"/>
              <w:rPr>
                <w:rFonts w:hint="default"/>
                <w:lang w:val="vi-VN"/>
              </w:rPr>
            </w:pPr>
            <w:r>
              <w:rPr>
                <w:rFonts w:hint="default" w:ascii="Arial" w:hAnsi="Arial"/>
                <w:sz w:val="21"/>
                <w:szCs w:val="18"/>
                <w:lang w:val="vi-VN"/>
              </w:rPr>
              <w:t>Nam</w:t>
            </w:r>
          </w:p>
        </w:tc>
        <w:tc>
          <w:tcPr>
            <w:tcW w:w="1134" w:type="dxa"/>
            <w:tcBorders>
              <w:top w:val="single" w:color="D9E2E8" w:sz="4" w:space="0"/>
              <w:left w:val="single" w:color="D9E2E8" w:sz="4" w:space="0"/>
              <w:bottom w:val="single" w:color="D9E2E8" w:sz="4" w:space="0"/>
              <w:right w:val="single" w:color="D9E2E8" w:sz="4" w:space="0"/>
            </w:tcBorders>
            <w:shd w:val="clear" w:color="auto" w:fill="FFFFFF"/>
            <w:tcMar>
              <w:top w:w="70" w:type="dxa"/>
              <w:left w:w="70" w:type="dxa"/>
              <w:bottom w:w="70" w:type="dxa"/>
              <w:right w:w="70" w:type="dxa"/>
            </w:tcMar>
            <w:vAlign w:val="center"/>
          </w:tcPr>
          <w:p w14:paraId="0C0AD9F5">
            <w:pPr>
              <w:jc w:val="left"/>
              <w:rPr>
                <w:rFonts w:hint="default"/>
                <w:lang w:val="vi-VN"/>
              </w:rPr>
            </w:pPr>
            <w:r>
              <w:rPr>
                <w:rFonts w:hint="default" w:ascii="Arial" w:hAnsi="Arial"/>
                <w:b w:val="0"/>
                <w:i w:val="0"/>
                <w:sz w:val="21"/>
                <w:lang w:val="vi-VN"/>
              </w:rPr>
              <w:t>2006</w:t>
            </w:r>
          </w:p>
        </w:tc>
        <w:tc>
          <w:tcPr>
            <w:tcW w:w="2835" w:type="dxa"/>
            <w:tcBorders>
              <w:top w:val="single" w:color="D9E2E8" w:sz="4" w:space="0"/>
              <w:left w:val="single" w:color="D9E2E8" w:sz="4" w:space="0"/>
              <w:bottom w:val="single" w:color="D9E2E8" w:sz="4" w:space="0"/>
              <w:right w:val="single" w:color="D9E2E8" w:sz="4" w:space="0"/>
            </w:tcBorders>
            <w:shd w:val="clear" w:color="auto" w:fill="FFFFFF"/>
            <w:tcMar>
              <w:top w:w="70" w:type="dxa"/>
              <w:left w:w="70" w:type="dxa"/>
              <w:bottom w:w="70" w:type="dxa"/>
              <w:right w:w="70" w:type="dxa"/>
            </w:tcMar>
            <w:vAlign w:val="center"/>
          </w:tcPr>
          <w:p w14:paraId="66F09092">
            <w:pPr>
              <w:jc w:val="left"/>
              <w:rPr>
                <w:rFonts w:hint="default"/>
                <w:lang w:val="vi-VN"/>
              </w:rPr>
            </w:pPr>
            <w:r>
              <w:rPr>
                <w:rFonts w:hint="default" w:ascii="Arial" w:hAnsi="Arial"/>
                <w:b w:val="0"/>
                <w:i w:val="0"/>
                <w:sz w:val="21"/>
                <w:lang w:val="vi-VN"/>
              </w:rPr>
              <w:t>Trường đại học Công Nghệ Thông Tin - ĐHQG TPHCM</w:t>
            </w:r>
          </w:p>
        </w:tc>
        <w:tc>
          <w:tcPr>
            <w:tcW w:w="1134" w:type="dxa"/>
            <w:tcBorders>
              <w:top w:val="single" w:color="D9E2E8" w:sz="4" w:space="0"/>
              <w:left w:val="single" w:color="D9E2E8" w:sz="4" w:space="0"/>
              <w:bottom w:val="single" w:color="D9E2E8" w:sz="4" w:space="0"/>
              <w:right w:val="single" w:color="D9E2E8" w:sz="4" w:space="0"/>
            </w:tcBorders>
            <w:shd w:val="clear" w:color="auto" w:fill="FFFFFF"/>
            <w:tcMar>
              <w:top w:w="70" w:type="dxa"/>
              <w:left w:w="70" w:type="dxa"/>
              <w:bottom w:w="70" w:type="dxa"/>
              <w:right w:w="70" w:type="dxa"/>
            </w:tcMar>
            <w:vAlign w:val="center"/>
          </w:tcPr>
          <w:p w14:paraId="65845284">
            <w:pPr>
              <w:jc w:val="left"/>
            </w:pPr>
            <w:r>
              <w:rPr>
                <w:rFonts w:ascii="Arial" w:hAnsi="Arial" w:eastAsia="Times New Roman"/>
                <w:b w:val="0"/>
                <w:i w:val="0"/>
                <w:sz w:val="21"/>
              </w:rPr>
              <w:t>x</w:t>
            </w:r>
          </w:p>
        </w:tc>
      </w:tr>
      <w:tr w14:paraId="1EC394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67" w:type="dxa"/>
            <w:tcBorders>
              <w:top w:val="single" w:color="D9E2E8" w:sz="4" w:space="0"/>
              <w:left w:val="single" w:color="D9E2E8" w:sz="4" w:space="0"/>
              <w:bottom w:val="single" w:color="D9E2E8" w:sz="4" w:space="0"/>
              <w:right w:val="single" w:color="D9E2E8" w:sz="4" w:space="0"/>
            </w:tcBorders>
            <w:shd w:val="clear" w:color="auto" w:fill="FFFFFF"/>
            <w:tcMar>
              <w:top w:w="70" w:type="dxa"/>
              <w:left w:w="70" w:type="dxa"/>
              <w:bottom w:w="70" w:type="dxa"/>
              <w:right w:w="70" w:type="dxa"/>
            </w:tcMar>
            <w:vAlign w:val="center"/>
          </w:tcPr>
          <w:p w14:paraId="03AB9E94">
            <w:pPr>
              <w:jc w:val="left"/>
            </w:pPr>
            <w:r>
              <w:rPr>
                <w:rFonts w:ascii="Arial" w:hAnsi="Arial" w:eastAsia="Times New Roman"/>
                <w:b w:val="0"/>
                <w:i w:val="0"/>
                <w:sz w:val="21"/>
              </w:rPr>
              <w:t>2</w:t>
            </w:r>
          </w:p>
        </w:tc>
        <w:tc>
          <w:tcPr>
            <w:tcW w:w="2438" w:type="dxa"/>
            <w:tcBorders>
              <w:top w:val="single" w:color="D9E2E8" w:sz="4" w:space="0"/>
              <w:left w:val="single" w:color="D9E2E8" w:sz="4" w:space="0"/>
              <w:bottom w:val="single" w:color="D9E2E8" w:sz="4" w:space="0"/>
              <w:right w:val="single" w:color="D9E2E8" w:sz="4" w:space="0"/>
            </w:tcBorders>
            <w:shd w:val="clear" w:color="auto" w:fill="FFFFFF"/>
            <w:tcMar>
              <w:top w:w="70" w:type="dxa"/>
              <w:left w:w="70" w:type="dxa"/>
              <w:bottom w:w="70" w:type="dxa"/>
              <w:right w:w="70" w:type="dxa"/>
            </w:tcMar>
            <w:vAlign w:val="center"/>
          </w:tcPr>
          <w:p w14:paraId="3C5EF2DD">
            <w:pPr>
              <w:jc w:val="left"/>
              <w:rPr>
                <w:rFonts w:hint="default"/>
                <w:lang w:val="vi-VN"/>
              </w:rPr>
            </w:pPr>
            <w:r>
              <w:rPr>
                <w:rFonts w:hint="default" w:ascii="Arial" w:hAnsi="Arial"/>
                <w:b w:val="0"/>
                <w:bCs w:val="0"/>
                <w:sz w:val="21"/>
                <w:szCs w:val="18"/>
                <w:lang w:val="vi-VN"/>
              </w:rPr>
              <w:t>Trần Khôi Nguyên</w:t>
            </w:r>
          </w:p>
        </w:tc>
        <w:tc>
          <w:tcPr>
            <w:tcW w:w="1134" w:type="dxa"/>
            <w:tcBorders>
              <w:top w:val="single" w:color="D9E2E8" w:sz="4" w:space="0"/>
              <w:left w:val="single" w:color="D9E2E8" w:sz="4" w:space="0"/>
              <w:bottom w:val="single" w:color="D9E2E8" w:sz="4" w:space="0"/>
              <w:right w:val="single" w:color="D9E2E8" w:sz="4" w:space="0"/>
            </w:tcBorders>
            <w:shd w:val="clear" w:color="auto" w:fill="FFFFFF"/>
            <w:tcMar>
              <w:top w:w="70" w:type="dxa"/>
              <w:left w:w="70" w:type="dxa"/>
              <w:bottom w:w="70" w:type="dxa"/>
              <w:right w:w="70" w:type="dxa"/>
            </w:tcMar>
            <w:vAlign w:val="center"/>
          </w:tcPr>
          <w:p w14:paraId="4EAD9C65">
            <w:pPr>
              <w:jc w:val="left"/>
            </w:pPr>
            <w:r>
              <w:rPr>
                <w:rFonts w:hint="default" w:ascii="Arial" w:hAnsi="Arial"/>
                <w:sz w:val="21"/>
                <w:szCs w:val="18"/>
                <w:lang w:val="vi-VN"/>
              </w:rPr>
              <w:t>Nam</w:t>
            </w:r>
          </w:p>
        </w:tc>
        <w:tc>
          <w:tcPr>
            <w:tcW w:w="1134" w:type="dxa"/>
            <w:tcBorders>
              <w:top w:val="single" w:color="D9E2E8" w:sz="4" w:space="0"/>
              <w:left w:val="single" w:color="D9E2E8" w:sz="4" w:space="0"/>
              <w:bottom w:val="single" w:color="D9E2E8" w:sz="4" w:space="0"/>
              <w:right w:val="single" w:color="D9E2E8" w:sz="4" w:space="0"/>
            </w:tcBorders>
            <w:shd w:val="clear" w:color="auto" w:fill="FFFFFF"/>
            <w:tcMar>
              <w:top w:w="70" w:type="dxa"/>
              <w:left w:w="70" w:type="dxa"/>
              <w:bottom w:w="70" w:type="dxa"/>
              <w:right w:w="70" w:type="dxa"/>
            </w:tcMar>
            <w:vAlign w:val="center"/>
          </w:tcPr>
          <w:p w14:paraId="67288D71">
            <w:pPr>
              <w:jc w:val="left"/>
            </w:pPr>
            <w:r>
              <w:rPr>
                <w:rFonts w:hint="default" w:ascii="Arial" w:hAnsi="Arial"/>
                <w:b w:val="0"/>
                <w:i w:val="0"/>
                <w:sz w:val="21"/>
                <w:lang w:val="vi-VN"/>
              </w:rPr>
              <w:t>2006</w:t>
            </w:r>
          </w:p>
        </w:tc>
        <w:tc>
          <w:tcPr>
            <w:tcW w:w="2835" w:type="dxa"/>
            <w:tcBorders>
              <w:top w:val="single" w:color="D9E2E8" w:sz="4" w:space="0"/>
              <w:left w:val="single" w:color="D9E2E8" w:sz="4" w:space="0"/>
              <w:bottom w:val="single" w:color="D9E2E8" w:sz="4" w:space="0"/>
              <w:right w:val="single" w:color="D9E2E8" w:sz="4" w:space="0"/>
            </w:tcBorders>
            <w:shd w:val="clear" w:color="auto" w:fill="FFFFFF"/>
            <w:tcMar>
              <w:top w:w="70" w:type="dxa"/>
              <w:left w:w="70" w:type="dxa"/>
              <w:bottom w:w="70" w:type="dxa"/>
              <w:right w:w="70" w:type="dxa"/>
            </w:tcMar>
            <w:vAlign w:val="center"/>
          </w:tcPr>
          <w:p w14:paraId="1D2EF202">
            <w:pPr>
              <w:jc w:val="left"/>
            </w:pPr>
            <w:r>
              <w:rPr>
                <w:rFonts w:hint="default" w:ascii="Arial" w:hAnsi="Arial"/>
                <w:b w:val="0"/>
                <w:i w:val="0"/>
                <w:sz w:val="21"/>
                <w:lang w:val="vi-VN"/>
              </w:rPr>
              <w:t>Trường đại học Công Nghệ Thông Tin - ĐHQG TPHCM</w:t>
            </w:r>
          </w:p>
        </w:tc>
        <w:tc>
          <w:tcPr>
            <w:tcW w:w="1134" w:type="dxa"/>
            <w:tcBorders>
              <w:top w:val="single" w:color="D9E2E8" w:sz="4" w:space="0"/>
              <w:left w:val="single" w:color="D9E2E8" w:sz="4" w:space="0"/>
              <w:bottom w:val="single" w:color="D9E2E8" w:sz="4" w:space="0"/>
              <w:right w:val="single" w:color="D9E2E8" w:sz="4" w:space="0"/>
            </w:tcBorders>
            <w:shd w:val="clear" w:color="auto" w:fill="FFFFFF"/>
            <w:tcMar>
              <w:top w:w="70" w:type="dxa"/>
              <w:left w:w="70" w:type="dxa"/>
              <w:bottom w:w="70" w:type="dxa"/>
              <w:right w:w="70" w:type="dxa"/>
            </w:tcMar>
            <w:vAlign w:val="center"/>
          </w:tcPr>
          <w:p w14:paraId="055C3629">
            <w:pPr>
              <w:jc w:val="left"/>
            </w:pPr>
          </w:p>
        </w:tc>
      </w:tr>
      <w:tr w14:paraId="01EAF1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67" w:type="dxa"/>
            <w:tcBorders>
              <w:top w:val="single" w:color="D9E2E8" w:sz="4" w:space="0"/>
              <w:left w:val="single" w:color="D9E2E8" w:sz="4" w:space="0"/>
              <w:bottom w:val="single" w:color="D9E2E8" w:sz="4" w:space="0"/>
              <w:right w:val="single" w:color="D9E2E8" w:sz="4" w:space="0"/>
            </w:tcBorders>
            <w:shd w:val="clear" w:color="auto" w:fill="FFFFFF"/>
            <w:tcMar>
              <w:top w:w="70" w:type="dxa"/>
              <w:left w:w="70" w:type="dxa"/>
              <w:bottom w:w="70" w:type="dxa"/>
              <w:right w:w="70" w:type="dxa"/>
            </w:tcMar>
            <w:vAlign w:val="center"/>
          </w:tcPr>
          <w:p w14:paraId="3C26B3ED">
            <w:pPr>
              <w:jc w:val="left"/>
            </w:pPr>
            <w:r>
              <w:rPr>
                <w:rFonts w:ascii="Arial" w:hAnsi="Arial" w:eastAsia="Times New Roman"/>
                <w:b w:val="0"/>
                <w:i w:val="0"/>
                <w:sz w:val="21"/>
              </w:rPr>
              <w:t>3</w:t>
            </w:r>
          </w:p>
        </w:tc>
        <w:tc>
          <w:tcPr>
            <w:tcW w:w="2438" w:type="dxa"/>
            <w:tcBorders>
              <w:top w:val="single" w:color="D9E2E8" w:sz="4" w:space="0"/>
              <w:left w:val="single" w:color="D9E2E8" w:sz="4" w:space="0"/>
              <w:bottom w:val="single" w:color="D9E2E8" w:sz="4" w:space="0"/>
              <w:right w:val="single" w:color="D9E2E8" w:sz="4" w:space="0"/>
            </w:tcBorders>
            <w:shd w:val="clear" w:color="auto" w:fill="FFFFFF"/>
            <w:tcMar>
              <w:top w:w="70" w:type="dxa"/>
              <w:left w:w="70" w:type="dxa"/>
              <w:bottom w:w="70" w:type="dxa"/>
              <w:right w:w="70" w:type="dxa"/>
            </w:tcMar>
            <w:vAlign w:val="center"/>
          </w:tcPr>
          <w:p w14:paraId="0B6156BA">
            <w:pPr>
              <w:jc w:val="left"/>
              <w:rPr>
                <w:rFonts w:hint="default"/>
                <w:lang w:val="vi-VN"/>
              </w:rPr>
            </w:pPr>
            <w:r>
              <w:rPr>
                <w:rFonts w:hint="default" w:ascii="Arial" w:hAnsi="Arial"/>
                <w:sz w:val="21"/>
                <w:szCs w:val="18"/>
                <w:lang w:val="vi-VN"/>
              </w:rPr>
              <w:t>Lê Thiện</w:t>
            </w:r>
          </w:p>
        </w:tc>
        <w:tc>
          <w:tcPr>
            <w:tcW w:w="1134" w:type="dxa"/>
            <w:tcBorders>
              <w:top w:val="single" w:color="D9E2E8" w:sz="4" w:space="0"/>
              <w:left w:val="single" w:color="D9E2E8" w:sz="4" w:space="0"/>
              <w:bottom w:val="single" w:color="D9E2E8" w:sz="4" w:space="0"/>
              <w:right w:val="single" w:color="D9E2E8" w:sz="4" w:space="0"/>
            </w:tcBorders>
            <w:shd w:val="clear" w:color="auto" w:fill="FFFFFF"/>
            <w:tcMar>
              <w:top w:w="70" w:type="dxa"/>
              <w:left w:w="70" w:type="dxa"/>
              <w:bottom w:w="70" w:type="dxa"/>
              <w:right w:w="70" w:type="dxa"/>
            </w:tcMar>
            <w:vAlign w:val="center"/>
          </w:tcPr>
          <w:p w14:paraId="5B578EF8">
            <w:pPr>
              <w:jc w:val="left"/>
            </w:pPr>
            <w:r>
              <w:rPr>
                <w:rFonts w:hint="default" w:ascii="Arial" w:hAnsi="Arial"/>
                <w:sz w:val="21"/>
                <w:szCs w:val="18"/>
                <w:lang w:val="vi-VN"/>
              </w:rPr>
              <w:t>Nam</w:t>
            </w:r>
          </w:p>
        </w:tc>
        <w:tc>
          <w:tcPr>
            <w:tcW w:w="1134" w:type="dxa"/>
            <w:tcBorders>
              <w:top w:val="single" w:color="D9E2E8" w:sz="4" w:space="0"/>
              <w:left w:val="single" w:color="D9E2E8" w:sz="4" w:space="0"/>
              <w:bottom w:val="single" w:color="D9E2E8" w:sz="4" w:space="0"/>
              <w:right w:val="single" w:color="D9E2E8" w:sz="4" w:space="0"/>
            </w:tcBorders>
            <w:shd w:val="clear" w:color="auto" w:fill="FFFFFF"/>
            <w:tcMar>
              <w:top w:w="70" w:type="dxa"/>
              <w:left w:w="70" w:type="dxa"/>
              <w:bottom w:w="70" w:type="dxa"/>
              <w:right w:w="70" w:type="dxa"/>
            </w:tcMar>
            <w:vAlign w:val="center"/>
          </w:tcPr>
          <w:p w14:paraId="29D31643">
            <w:pPr>
              <w:jc w:val="left"/>
            </w:pPr>
            <w:r>
              <w:rPr>
                <w:rFonts w:hint="default" w:ascii="Arial" w:hAnsi="Arial"/>
                <w:b w:val="0"/>
                <w:i w:val="0"/>
                <w:sz w:val="21"/>
                <w:lang w:val="vi-VN"/>
              </w:rPr>
              <w:t>2006</w:t>
            </w:r>
          </w:p>
        </w:tc>
        <w:tc>
          <w:tcPr>
            <w:tcW w:w="2835" w:type="dxa"/>
            <w:tcBorders>
              <w:top w:val="single" w:color="D9E2E8" w:sz="4" w:space="0"/>
              <w:left w:val="single" w:color="D9E2E8" w:sz="4" w:space="0"/>
              <w:bottom w:val="single" w:color="D9E2E8" w:sz="4" w:space="0"/>
              <w:right w:val="single" w:color="D9E2E8" w:sz="4" w:space="0"/>
            </w:tcBorders>
            <w:shd w:val="clear" w:color="auto" w:fill="FFFFFF"/>
            <w:tcMar>
              <w:top w:w="70" w:type="dxa"/>
              <w:left w:w="70" w:type="dxa"/>
              <w:bottom w:w="70" w:type="dxa"/>
              <w:right w:w="70" w:type="dxa"/>
            </w:tcMar>
            <w:vAlign w:val="center"/>
          </w:tcPr>
          <w:p w14:paraId="0AFA0FF7">
            <w:pPr>
              <w:jc w:val="left"/>
            </w:pPr>
            <w:r>
              <w:rPr>
                <w:rFonts w:hint="default" w:ascii="Arial" w:hAnsi="Arial"/>
                <w:b w:val="0"/>
                <w:i w:val="0"/>
                <w:sz w:val="21"/>
                <w:lang w:val="vi-VN"/>
              </w:rPr>
              <w:t>Trường đại học Công Nghệ Thông Tin - ĐHQG TPHCM</w:t>
            </w:r>
          </w:p>
        </w:tc>
        <w:tc>
          <w:tcPr>
            <w:tcW w:w="1134" w:type="dxa"/>
            <w:tcBorders>
              <w:top w:val="single" w:color="D9E2E8" w:sz="4" w:space="0"/>
              <w:left w:val="single" w:color="D9E2E8" w:sz="4" w:space="0"/>
              <w:bottom w:val="single" w:color="D9E2E8" w:sz="4" w:space="0"/>
              <w:right w:val="single" w:color="D9E2E8" w:sz="4" w:space="0"/>
            </w:tcBorders>
            <w:shd w:val="clear" w:color="auto" w:fill="FFFFFF"/>
            <w:tcMar>
              <w:top w:w="70" w:type="dxa"/>
              <w:left w:w="70" w:type="dxa"/>
              <w:bottom w:w="70" w:type="dxa"/>
              <w:right w:w="70" w:type="dxa"/>
            </w:tcMar>
            <w:vAlign w:val="center"/>
          </w:tcPr>
          <w:p w14:paraId="3B3AE610">
            <w:pPr>
              <w:jc w:val="left"/>
            </w:pPr>
          </w:p>
        </w:tc>
      </w:tr>
      <w:tr w14:paraId="726821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67" w:type="dxa"/>
            <w:tcBorders>
              <w:top w:val="single" w:color="D9E2E8" w:sz="4" w:space="0"/>
              <w:left w:val="single" w:color="D9E2E8" w:sz="4" w:space="0"/>
              <w:bottom w:val="single" w:color="D9E2E8" w:sz="4" w:space="0"/>
              <w:right w:val="single" w:color="D9E2E8" w:sz="4" w:space="0"/>
            </w:tcBorders>
            <w:shd w:val="clear" w:color="auto" w:fill="FFFFFF"/>
            <w:tcMar>
              <w:top w:w="70" w:type="dxa"/>
              <w:left w:w="70" w:type="dxa"/>
              <w:bottom w:w="70" w:type="dxa"/>
              <w:right w:w="70" w:type="dxa"/>
            </w:tcMar>
            <w:vAlign w:val="center"/>
          </w:tcPr>
          <w:p w14:paraId="323BF6E5">
            <w:pPr>
              <w:jc w:val="left"/>
            </w:pPr>
            <w:r>
              <w:rPr>
                <w:rFonts w:ascii="Arial" w:hAnsi="Arial" w:eastAsia="Times New Roman"/>
                <w:b w:val="0"/>
                <w:i w:val="0"/>
                <w:sz w:val="21"/>
              </w:rPr>
              <w:t>4</w:t>
            </w:r>
          </w:p>
        </w:tc>
        <w:tc>
          <w:tcPr>
            <w:tcW w:w="2438" w:type="dxa"/>
            <w:tcBorders>
              <w:top w:val="single" w:color="D9E2E8" w:sz="4" w:space="0"/>
              <w:left w:val="single" w:color="D9E2E8" w:sz="4" w:space="0"/>
              <w:bottom w:val="single" w:color="D9E2E8" w:sz="4" w:space="0"/>
              <w:right w:val="single" w:color="D9E2E8" w:sz="4" w:space="0"/>
            </w:tcBorders>
            <w:shd w:val="clear" w:color="auto" w:fill="FFFFFF"/>
            <w:tcMar>
              <w:top w:w="70" w:type="dxa"/>
              <w:left w:w="70" w:type="dxa"/>
              <w:bottom w:w="70" w:type="dxa"/>
              <w:right w:w="70" w:type="dxa"/>
            </w:tcMar>
            <w:vAlign w:val="center"/>
          </w:tcPr>
          <w:p w14:paraId="60A15843">
            <w:pPr>
              <w:jc w:val="left"/>
              <w:rPr>
                <w:rFonts w:hint="default"/>
                <w:lang w:val="vi-VN"/>
              </w:rPr>
            </w:pPr>
            <w:r>
              <w:rPr>
                <w:rFonts w:hint="default" w:ascii="Arial" w:hAnsi="Arial"/>
                <w:sz w:val="21"/>
                <w:szCs w:val="18"/>
                <w:lang w:val="vi-VN"/>
              </w:rPr>
              <w:t>Nguyễn Hoàng Minh</w:t>
            </w:r>
          </w:p>
        </w:tc>
        <w:tc>
          <w:tcPr>
            <w:tcW w:w="1134" w:type="dxa"/>
            <w:tcBorders>
              <w:top w:val="single" w:color="D9E2E8" w:sz="4" w:space="0"/>
              <w:left w:val="single" w:color="D9E2E8" w:sz="4" w:space="0"/>
              <w:bottom w:val="single" w:color="D9E2E8" w:sz="4" w:space="0"/>
              <w:right w:val="single" w:color="D9E2E8" w:sz="4" w:space="0"/>
            </w:tcBorders>
            <w:shd w:val="clear" w:color="auto" w:fill="FFFFFF"/>
            <w:tcMar>
              <w:top w:w="70" w:type="dxa"/>
              <w:left w:w="70" w:type="dxa"/>
              <w:bottom w:w="70" w:type="dxa"/>
              <w:right w:w="70" w:type="dxa"/>
            </w:tcMar>
            <w:vAlign w:val="center"/>
          </w:tcPr>
          <w:p w14:paraId="0C4EA628">
            <w:pPr>
              <w:jc w:val="left"/>
            </w:pPr>
            <w:r>
              <w:rPr>
                <w:rFonts w:hint="default" w:ascii="Arial" w:hAnsi="Arial"/>
                <w:sz w:val="21"/>
                <w:szCs w:val="18"/>
                <w:lang w:val="vi-VN"/>
              </w:rPr>
              <w:t>Nam</w:t>
            </w:r>
          </w:p>
        </w:tc>
        <w:tc>
          <w:tcPr>
            <w:tcW w:w="1134" w:type="dxa"/>
            <w:tcBorders>
              <w:top w:val="single" w:color="D9E2E8" w:sz="4" w:space="0"/>
              <w:left w:val="single" w:color="D9E2E8" w:sz="4" w:space="0"/>
              <w:bottom w:val="single" w:color="D9E2E8" w:sz="4" w:space="0"/>
              <w:right w:val="single" w:color="D9E2E8" w:sz="4" w:space="0"/>
            </w:tcBorders>
            <w:shd w:val="clear" w:color="auto" w:fill="FFFFFF"/>
            <w:tcMar>
              <w:top w:w="70" w:type="dxa"/>
              <w:left w:w="70" w:type="dxa"/>
              <w:bottom w:w="70" w:type="dxa"/>
              <w:right w:w="70" w:type="dxa"/>
            </w:tcMar>
            <w:vAlign w:val="center"/>
          </w:tcPr>
          <w:p w14:paraId="188224BB">
            <w:pPr>
              <w:jc w:val="left"/>
            </w:pPr>
            <w:r>
              <w:rPr>
                <w:rFonts w:hint="default" w:ascii="Arial" w:hAnsi="Arial"/>
                <w:b w:val="0"/>
                <w:i w:val="0"/>
                <w:sz w:val="21"/>
                <w:lang w:val="vi-VN"/>
              </w:rPr>
              <w:t>2006</w:t>
            </w:r>
          </w:p>
        </w:tc>
        <w:tc>
          <w:tcPr>
            <w:tcW w:w="2835" w:type="dxa"/>
            <w:tcBorders>
              <w:top w:val="single" w:color="D9E2E8" w:sz="4" w:space="0"/>
              <w:left w:val="single" w:color="D9E2E8" w:sz="4" w:space="0"/>
              <w:bottom w:val="single" w:color="D9E2E8" w:sz="4" w:space="0"/>
              <w:right w:val="single" w:color="D9E2E8" w:sz="4" w:space="0"/>
            </w:tcBorders>
            <w:shd w:val="clear" w:color="auto" w:fill="FFFFFF"/>
            <w:tcMar>
              <w:top w:w="70" w:type="dxa"/>
              <w:left w:w="70" w:type="dxa"/>
              <w:bottom w:w="70" w:type="dxa"/>
              <w:right w:w="70" w:type="dxa"/>
            </w:tcMar>
            <w:vAlign w:val="center"/>
          </w:tcPr>
          <w:p w14:paraId="687FCB19">
            <w:pPr>
              <w:jc w:val="left"/>
            </w:pPr>
            <w:r>
              <w:rPr>
                <w:rFonts w:hint="default" w:ascii="Arial" w:hAnsi="Arial"/>
                <w:b w:val="0"/>
                <w:i w:val="0"/>
                <w:sz w:val="21"/>
                <w:lang w:val="vi-VN"/>
              </w:rPr>
              <w:t>Trường đại học Công Nghệ Thông Tin - ĐHQG TPHCM</w:t>
            </w:r>
          </w:p>
        </w:tc>
        <w:tc>
          <w:tcPr>
            <w:tcW w:w="1134" w:type="dxa"/>
            <w:tcBorders>
              <w:top w:val="single" w:color="D9E2E8" w:sz="4" w:space="0"/>
              <w:left w:val="single" w:color="D9E2E8" w:sz="4" w:space="0"/>
              <w:bottom w:val="single" w:color="D9E2E8" w:sz="4" w:space="0"/>
              <w:right w:val="single" w:color="D9E2E8" w:sz="4" w:space="0"/>
            </w:tcBorders>
            <w:shd w:val="clear" w:color="auto" w:fill="FFFFFF"/>
            <w:tcMar>
              <w:top w:w="70" w:type="dxa"/>
              <w:left w:w="70" w:type="dxa"/>
              <w:bottom w:w="70" w:type="dxa"/>
              <w:right w:w="70" w:type="dxa"/>
            </w:tcMar>
            <w:vAlign w:val="center"/>
          </w:tcPr>
          <w:p w14:paraId="7CF7D5C3">
            <w:pPr>
              <w:jc w:val="left"/>
            </w:pPr>
          </w:p>
        </w:tc>
      </w:tr>
      <w:tr w14:paraId="0FB44C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67" w:type="dxa"/>
            <w:tcBorders>
              <w:top w:val="single" w:color="D9E2E8" w:sz="4" w:space="0"/>
              <w:left w:val="single" w:color="D9E2E8" w:sz="4" w:space="0"/>
              <w:bottom w:val="single" w:color="D9E2E8" w:sz="4" w:space="0"/>
              <w:right w:val="single" w:color="D9E2E8" w:sz="4" w:space="0"/>
            </w:tcBorders>
            <w:shd w:val="clear" w:color="auto" w:fill="FFFFFF"/>
            <w:tcMar>
              <w:top w:w="70" w:type="dxa"/>
              <w:left w:w="70" w:type="dxa"/>
              <w:bottom w:w="70" w:type="dxa"/>
              <w:right w:w="70" w:type="dxa"/>
            </w:tcMar>
            <w:vAlign w:val="center"/>
          </w:tcPr>
          <w:p w14:paraId="3F7820E8">
            <w:pPr>
              <w:jc w:val="left"/>
            </w:pPr>
            <w:r>
              <w:rPr>
                <w:rFonts w:ascii="Arial" w:hAnsi="Arial" w:eastAsia="Times New Roman"/>
                <w:b w:val="0"/>
                <w:i w:val="0"/>
                <w:sz w:val="21"/>
              </w:rPr>
              <w:t>5</w:t>
            </w:r>
          </w:p>
        </w:tc>
        <w:tc>
          <w:tcPr>
            <w:tcW w:w="2438" w:type="dxa"/>
            <w:tcBorders>
              <w:top w:val="single" w:color="D9E2E8" w:sz="4" w:space="0"/>
              <w:left w:val="single" w:color="D9E2E8" w:sz="4" w:space="0"/>
              <w:bottom w:val="single" w:color="D9E2E8" w:sz="4" w:space="0"/>
              <w:right w:val="single" w:color="D9E2E8" w:sz="4" w:space="0"/>
            </w:tcBorders>
            <w:shd w:val="clear" w:color="auto" w:fill="FFFFFF"/>
            <w:tcMar>
              <w:top w:w="70" w:type="dxa"/>
              <w:left w:w="70" w:type="dxa"/>
              <w:bottom w:w="70" w:type="dxa"/>
              <w:right w:w="70" w:type="dxa"/>
            </w:tcMar>
            <w:vAlign w:val="center"/>
          </w:tcPr>
          <w:p w14:paraId="1255C127">
            <w:pPr>
              <w:jc w:val="left"/>
              <w:rPr>
                <w:rFonts w:hint="default"/>
                <w:lang w:val="vi-VN"/>
              </w:rPr>
            </w:pPr>
            <w:r>
              <w:rPr>
                <w:rFonts w:hint="default" w:ascii="Arial" w:hAnsi="Arial"/>
                <w:sz w:val="21"/>
                <w:szCs w:val="18"/>
                <w:lang w:val="vi-VN"/>
              </w:rPr>
              <w:t>Lê Văn Thanh Mạnh</w:t>
            </w:r>
          </w:p>
        </w:tc>
        <w:tc>
          <w:tcPr>
            <w:tcW w:w="1134" w:type="dxa"/>
            <w:tcBorders>
              <w:top w:val="single" w:color="D9E2E8" w:sz="4" w:space="0"/>
              <w:left w:val="single" w:color="D9E2E8" w:sz="4" w:space="0"/>
              <w:bottom w:val="single" w:color="D9E2E8" w:sz="4" w:space="0"/>
              <w:right w:val="single" w:color="D9E2E8" w:sz="4" w:space="0"/>
            </w:tcBorders>
            <w:shd w:val="clear" w:color="auto" w:fill="FFFFFF"/>
            <w:tcMar>
              <w:top w:w="70" w:type="dxa"/>
              <w:left w:w="70" w:type="dxa"/>
              <w:bottom w:w="70" w:type="dxa"/>
              <w:right w:w="70" w:type="dxa"/>
            </w:tcMar>
            <w:vAlign w:val="center"/>
          </w:tcPr>
          <w:p w14:paraId="7FE7DDE5">
            <w:pPr>
              <w:jc w:val="left"/>
              <w:rPr>
                <w:rFonts w:hint="default"/>
                <w:lang w:val="vi-VN"/>
              </w:rPr>
            </w:pPr>
            <w:r>
              <w:rPr>
                <w:rFonts w:hint="default" w:ascii="Arial" w:hAnsi="Arial"/>
                <w:sz w:val="21"/>
                <w:szCs w:val="18"/>
                <w:lang w:val="vi-VN"/>
              </w:rPr>
              <w:t>Nam</w:t>
            </w:r>
          </w:p>
        </w:tc>
        <w:tc>
          <w:tcPr>
            <w:tcW w:w="1134" w:type="dxa"/>
            <w:tcBorders>
              <w:top w:val="single" w:color="D9E2E8" w:sz="4" w:space="0"/>
              <w:left w:val="single" w:color="D9E2E8" w:sz="4" w:space="0"/>
              <w:bottom w:val="single" w:color="D9E2E8" w:sz="4" w:space="0"/>
              <w:right w:val="single" w:color="D9E2E8" w:sz="4" w:space="0"/>
            </w:tcBorders>
            <w:shd w:val="clear" w:color="auto" w:fill="FFFFFF"/>
            <w:tcMar>
              <w:top w:w="70" w:type="dxa"/>
              <w:left w:w="70" w:type="dxa"/>
              <w:bottom w:w="70" w:type="dxa"/>
              <w:right w:w="70" w:type="dxa"/>
            </w:tcMar>
            <w:vAlign w:val="center"/>
          </w:tcPr>
          <w:p w14:paraId="4AF25CED">
            <w:pPr>
              <w:jc w:val="left"/>
            </w:pPr>
            <w:r>
              <w:rPr>
                <w:rFonts w:hint="default" w:ascii="Arial" w:hAnsi="Arial"/>
                <w:b w:val="0"/>
                <w:i w:val="0"/>
                <w:sz w:val="21"/>
                <w:lang w:val="vi-VN"/>
              </w:rPr>
              <w:t>2006</w:t>
            </w:r>
          </w:p>
        </w:tc>
        <w:tc>
          <w:tcPr>
            <w:tcW w:w="2835" w:type="dxa"/>
            <w:tcBorders>
              <w:top w:val="single" w:color="D9E2E8" w:sz="4" w:space="0"/>
              <w:left w:val="single" w:color="D9E2E8" w:sz="4" w:space="0"/>
              <w:bottom w:val="single" w:color="D9E2E8" w:sz="4" w:space="0"/>
              <w:right w:val="single" w:color="D9E2E8" w:sz="4" w:space="0"/>
            </w:tcBorders>
            <w:shd w:val="clear" w:color="auto" w:fill="FFFFFF"/>
            <w:tcMar>
              <w:top w:w="70" w:type="dxa"/>
              <w:left w:w="70" w:type="dxa"/>
              <w:bottom w:w="70" w:type="dxa"/>
              <w:right w:w="70" w:type="dxa"/>
            </w:tcMar>
            <w:vAlign w:val="center"/>
          </w:tcPr>
          <w:p w14:paraId="5BE6EB3A">
            <w:pPr>
              <w:jc w:val="left"/>
            </w:pPr>
            <w:r>
              <w:rPr>
                <w:rFonts w:hint="default" w:ascii="Arial" w:hAnsi="Arial"/>
                <w:b w:val="0"/>
                <w:i w:val="0"/>
                <w:sz w:val="21"/>
                <w:lang w:val="vi-VN"/>
              </w:rPr>
              <w:t>Trường đại học Công Nghệ Thông Tin - ĐHQG TPHCM</w:t>
            </w:r>
          </w:p>
        </w:tc>
        <w:tc>
          <w:tcPr>
            <w:tcW w:w="1134" w:type="dxa"/>
            <w:tcBorders>
              <w:top w:val="single" w:color="D9E2E8" w:sz="4" w:space="0"/>
              <w:left w:val="single" w:color="D9E2E8" w:sz="4" w:space="0"/>
              <w:bottom w:val="single" w:color="D9E2E8" w:sz="4" w:space="0"/>
              <w:right w:val="single" w:color="D9E2E8" w:sz="4" w:space="0"/>
            </w:tcBorders>
            <w:shd w:val="clear" w:color="auto" w:fill="FFFFFF"/>
            <w:tcMar>
              <w:top w:w="70" w:type="dxa"/>
              <w:left w:w="70" w:type="dxa"/>
              <w:bottom w:w="70" w:type="dxa"/>
              <w:right w:w="70" w:type="dxa"/>
            </w:tcMar>
            <w:vAlign w:val="center"/>
          </w:tcPr>
          <w:p w14:paraId="42021216">
            <w:pPr>
              <w:jc w:val="left"/>
            </w:pPr>
          </w:p>
        </w:tc>
      </w:tr>
    </w:tbl>
    <w:p w14:paraId="1B420E46">
      <w:pPr>
        <w:spacing w:after="40"/>
      </w:pPr>
    </w:p>
    <w:p w14:paraId="259192FC">
      <w:pPr>
        <w:spacing w:before="0" w:after="100" w:line="276" w:lineRule="auto"/>
      </w:pPr>
      <w:r>
        <w:rPr>
          <w:rFonts w:ascii="Arial" w:hAnsi="Arial" w:eastAsia="Times New Roman"/>
          <w:b w:val="0"/>
          <w:i/>
          <w:sz w:val="24"/>
        </w:rPr>
        <w:t>Ghi chú: Thay thế các ô trong ngoặc vuông bằng thông tin chính thức của đội trước khi nộp.</w:t>
      </w:r>
    </w:p>
    <w:p w14:paraId="7573AE4F">
      <w:pPr>
        <w:spacing w:before="160" w:after="100"/>
      </w:pPr>
      <w:r>
        <w:rPr>
          <w:rFonts w:ascii="Arial" w:hAnsi="Arial" w:eastAsia="Times New Roman"/>
          <w:b/>
          <w:i w:val="0"/>
          <w:color w:val="0B172A"/>
          <w:sz w:val="28"/>
        </w:rPr>
        <w:t>1.2. Lĩnh vực dự thi</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24"/>
        <w:gridCol w:w="6520"/>
        <w:gridCol w:w="1701"/>
      </w:tblGrid>
      <w:tr w14:paraId="4E3700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624" w:type="dxa"/>
            <w:tcBorders>
              <w:top w:val="single" w:color="D9E2E8" w:sz="4" w:space="0"/>
              <w:left w:val="single" w:color="D9E2E8" w:sz="4" w:space="0"/>
              <w:bottom w:val="single" w:color="D9E2E8" w:sz="4" w:space="0"/>
              <w:right w:val="single" w:color="D9E2E8" w:sz="4" w:space="0"/>
            </w:tcBorders>
            <w:shd w:val="clear" w:color="auto" w:fill="FFFFFF"/>
            <w:tcMar>
              <w:top w:w="70" w:type="dxa"/>
              <w:left w:w="70" w:type="dxa"/>
              <w:bottom w:w="70" w:type="dxa"/>
              <w:right w:w="70" w:type="dxa"/>
            </w:tcMar>
            <w:vAlign w:val="center"/>
          </w:tcPr>
          <w:p w14:paraId="3DE5FA60">
            <w:pPr>
              <w:jc w:val="center"/>
            </w:pPr>
            <w:r>
              <w:rPr>
                <w:rFonts w:ascii="Arial" w:hAnsi="Arial" w:eastAsia="Times New Roman"/>
                <w:b/>
                <w:i w:val="0"/>
                <w:color w:val="0B172A"/>
                <w:sz w:val="20"/>
              </w:rPr>
              <w:t>TT</w:t>
            </w:r>
          </w:p>
        </w:tc>
        <w:tc>
          <w:tcPr>
            <w:tcW w:w="6520" w:type="dxa"/>
            <w:tcBorders>
              <w:top w:val="single" w:color="D9E2E8" w:sz="4" w:space="0"/>
              <w:left w:val="single" w:color="D9E2E8" w:sz="4" w:space="0"/>
              <w:bottom w:val="single" w:color="D9E2E8" w:sz="4" w:space="0"/>
              <w:right w:val="single" w:color="D9E2E8" w:sz="4" w:space="0"/>
            </w:tcBorders>
            <w:shd w:val="clear" w:color="auto" w:fill="FFFFFF"/>
            <w:tcMar>
              <w:top w:w="70" w:type="dxa"/>
              <w:left w:w="70" w:type="dxa"/>
              <w:bottom w:w="70" w:type="dxa"/>
              <w:right w:w="70" w:type="dxa"/>
            </w:tcMar>
            <w:vAlign w:val="center"/>
          </w:tcPr>
          <w:p w14:paraId="308B13F4">
            <w:pPr>
              <w:jc w:val="center"/>
            </w:pPr>
            <w:r>
              <w:rPr>
                <w:rFonts w:ascii="Arial" w:hAnsi="Arial" w:eastAsia="Times New Roman"/>
                <w:b/>
                <w:i w:val="0"/>
                <w:color w:val="0B172A"/>
                <w:sz w:val="20"/>
              </w:rPr>
              <w:t>Lĩnh vực</w:t>
            </w:r>
          </w:p>
        </w:tc>
        <w:tc>
          <w:tcPr>
            <w:tcW w:w="1701" w:type="dxa"/>
            <w:tcBorders>
              <w:top w:val="single" w:color="D9E2E8" w:sz="4" w:space="0"/>
              <w:left w:val="single" w:color="D9E2E8" w:sz="4" w:space="0"/>
              <w:bottom w:val="single" w:color="D9E2E8" w:sz="4" w:space="0"/>
              <w:right w:val="single" w:color="D9E2E8" w:sz="4" w:space="0"/>
            </w:tcBorders>
            <w:shd w:val="clear" w:color="auto" w:fill="FFFFFF"/>
            <w:tcMar>
              <w:top w:w="70" w:type="dxa"/>
              <w:left w:w="70" w:type="dxa"/>
              <w:bottom w:w="70" w:type="dxa"/>
              <w:right w:w="70" w:type="dxa"/>
            </w:tcMar>
            <w:vAlign w:val="center"/>
          </w:tcPr>
          <w:p w14:paraId="32883D40">
            <w:pPr>
              <w:jc w:val="center"/>
            </w:pPr>
            <w:r>
              <w:rPr>
                <w:rFonts w:ascii="Arial" w:hAnsi="Arial" w:eastAsia="Times New Roman"/>
                <w:b/>
                <w:i w:val="0"/>
                <w:color w:val="0B172A"/>
                <w:sz w:val="20"/>
              </w:rPr>
              <w:t>Lựa chọn</w:t>
            </w:r>
          </w:p>
        </w:tc>
      </w:tr>
      <w:tr w14:paraId="007D7C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24" w:type="dxa"/>
            <w:tcBorders>
              <w:top w:val="single" w:color="D9E2E8" w:sz="4" w:space="0"/>
              <w:left w:val="single" w:color="D9E2E8" w:sz="4" w:space="0"/>
              <w:bottom w:val="single" w:color="D9E2E8" w:sz="4" w:space="0"/>
              <w:right w:val="single" w:color="D9E2E8" w:sz="4" w:space="0"/>
            </w:tcBorders>
            <w:shd w:val="clear" w:color="auto" w:fill="FFFFFF"/>
            <w:tcMar>
              <w:top w:w="70" w:type="dxa"/>
              <w:left w:w="70" w:type="dxa"/>
              <w:bottom w:w="70" w:type="dxa"/>
              <w:right w:w="70" w:type="dxa"/>
            </w:tcMar>
            <w:vAlign w:val="center"/>
          </w:tcPr>
          <w:p w14:paraId="24C1ABCC">
            <w:pPr>
              <w:jc w:val="left"/>
            </w:pPr>
            <w:r>
              <w:rPr>
                <w:rFonts w:ascii="Arial" w:hAnsi="Arial" w:eastAsia="Times New Roman"/>
                <w:b w:val="0"/>
                <w:i w:val="0"/>
                <w:sz w:val="21"/>
              </w:rPr>
              <w:t>1</w:t>
            </w:r>
          </w:p>
        </w:tc>
        <w:tc>
          <w:tcPr>
            <w:tcW w:w="6520" w:type="dxa"/>
            <w:tcBorders>
              <w:top w:val="single" w:color="D9E2E8" w:sz="4" w:space="0"/>
              <w:left w:val="single" w:color="D9E2E8" w:sz="4" w:space="0"/>
              <w:bottom w:val="single" w:color="D9E2E8" w:sz="4" w:space="0"/>
              <w:right w:val="single" w:color="D9E2E8" w:sz="4" w:space="0"/>
            </w:tcBorders>
            <w:shd w:val="clear" w:color="auto" w:fill="FFFFFF"/>
            <w:tcMar>
              <w:top w:w="70" w:type="dxa"/>
              <w:left w:w="70" w:type="dxa"/>
              <w:bottom w:w="70" w:type="dxa"/>
              <w:right w:w="70" w:type="dxa"/>
            </w:tcMar>
            <w:vAlign w:val="center"/>
          </w:tcPr>
          <w:p w14:paraId="7F2898B1">
            <w:pPr>
              <w:jc w:val="left"/>
            </w:pPr>
            <w:r>
              <w:rPr>
                <w:rFonts w:ascii="Arial" w:hAnsi="Arial" w:eastAsia="Times New Roman"/>
                <w:b w:val="0"/>
                <w:i w:val="0"/>
                <w:sz w:val="21"/>
              </w:rPr>
              <w:t>Giáo dục</w:t>
            </w:r>
          </w:p>
        </w:tc>
        <w:tc>
          <w:tcPr>
            <w:tcW w:w="1701" w:type="dxa"/>
            <w:tcBorders>
              <w:top w:val="single" w:color="D9E2E8" w:sz="4" w:space="0"/>
              <w:left w:val="single" w:color="D9E2E8" w:sz="4" w:space="0"/>
              <w:bottom w:val="single" w:color="D9E2E8" w:sz="4" w:space="0"/>
              <w:right w:val="single" w:color="D9E2E8" w:sz="4" w:space="0"/>
            </w:tcBorders>
            <w:shd w:val="clear" w:color="auto" w:fill="FFFFFF"/>
            <w:tcMar>
              <w:top w:w="70" w:type="dxa"/>
              <w:left w:w="70" w:type="dxa"/>
              <w:bottom w:w="70" w:type="dxa"/>
              <w:right w:w="70" w:type="dxa"/>
            </w:tcMar>
            <w:vAlign w:val="center"/>
          </w:tcPr>
          <w:p w14:paraId="6BB4B9E1">
            <w:pPr>
              <w:jc w:val="left"/>
            </w:pPr>
          </w:p>
        </w:tc>
      </w:tr>
      <w:tr w14:paraId="253CE3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24" w:type="dxa"/>
            <w:tcBorders>
              <w:top w:val="single" w:color="D9E2E8" w:sz="4" w:space="0"/>
              <w:left w:val="single" w:color="D9E2E8" w:sz="4" w:space="0"/>
              <w:bottom w:val="single" w:color="D9E2E8" w:sz="4" w:space="0"/>
              <w:right w:val="single" w:color="D9E2E8" w:sz="4" w:space="0"/>
            </w:tcBorders>
            <w:shd w:val="clear" w:color="auto" w:fill="FFFFFF"/>
            <w:tcMar>
              <w:top w:w="70" w:type="dxa"/>
              <w:left w:w="70" w:type="dxa"/>
              <w:bottom w:w="70" w:type="dxa"/>
              <w:right w:w="70" w:type="dxa"/>
            </w:tcMar>
            <w:vAlign w:val="center"/>
          </w:tcPr>
          <w:p w14:paraId="323BCD60">
            <w:pPr>
              <w:jc w:val="left"/>
            </w:pPr>
            <w:r>
              <w:rPr>
                <w:rFonts w:ascii="Arial" w:hAnsi="Arial" w:eastAsia="Times New Roman"/>
                <w:b w:val="0"/>
                <w:i w:val="0"/>
                <w:sz w:val="21"/>
              </w:rPr>
              <w:t>2</w:t>
            </w:r>
          </w:p>
        </w:tc>
        <w:tc>
          <w:tcPr>
            <w:tcW w:w="6520" w:type="dxa"/>
            <w:tcBorders>
              <w:top w:val="single" w:color="D9E2E8" w:sz="4" w:space="0"/>
              <w:left w:val="single" w:color="D9E2E8" w:sz="4" w:space="0"/>
              <w:bottom w:val="single" w:color="D9E2E8" w:sz="4" w:space="0"/>
              <w:right w:val="single" w:color="D9E2E8" w:sz="4" w:space="0"/>
            </w:tcBorders>
            <w:shd w:val="clear" w:color="auto" w:fill="FFFFFF"/>
            <w:tcMar>
              <w:top w:w="70" w:type="dxa"/>
              <w:left w:w="70" w:type="dxa"/>
              <w:bottom w:w="70" w:type="dxa"/>
              <w:right w:w="70" w:type="dxa"/>
            </w:tcMar>
            <w:vAlign w:val="center"/>
          </w:tcPr>
          <w:p w14:paraId="5402A470">
            <w:pPr>
              <w:jc w:val="left"/>
            </w:pPr>
            <w:r>
              <w:rPr>
                <w:rFonts w:ascii="Arial" w:hAnsi="Arial" w:eastAsia="Times New Roman"/>
                <w:b w:val="0"/>
                <w:i w:val="0"/>
                <w:sz w:val="21"/>
              </w:rPr>
              <w:t>Y tế và sức khỏe</w:t>
            </w:r>
          </w:p>
        </w:tc>
        <w:tc>
          <w:tcPr>
            <w:tcW w:w="1701" w:type="dxa"/>
            <w:tcBorders>
              <w:top w:val="single" w:color="D9E2E8" w:sz="4" w:space="0"/>
              <w:left w:val="single" w:color="D9E2E8" w:sz="4" w:space="0"/>
              <w:bottom w:val="single" w:color="D9E2E8" w:sz="4" w:space="0"/>
              <w:right w:val="single" w:color="D9E2E8" w:sz="4" w:space="0"/>
            </w:tcBorders>
            <w:shd w:val="clear" w:color="auto" w:fill="FFFFFF"/>
            <w:tcMar>
              <w:top w:w="70" w:type="dxa"/>
              <w:left w:w="70" w:type="dxa"/>
              <w:bottom w:w="70" w:type="dxa"/>
              <w:right w:w="70" w:type="dxa"/>
            </w:tcMar>
            <w:vAlign w:val="center"/>
          </w:tcPr>
          <w:p w14:paraId="5B29228A">
            <w:pPr>
              <w:jc w:val="left"/>
            </w:pPr>
          </w:p>
        </w:tc>
      </w:tr>
      <w:tr w14:paraId="02E247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24" w:type="dxa"/>
            <w:tcBorders>
              <w:top w:val="single" w:color="D9E2E8" w:sz="4" w:space="0"/>
              <w:left w:val="single" w:color="D9E2E8" w:sz="4" w:space="0"/>
              <w:bottom w:val="single" w:color="D9E2E8" w:sz="4" w:space="0"/>
              <w:right w:val="single" w:color="D9E2E8" w:sz="4" w:space="0"/>
            </w:tcBorders>
            <w:shd w:val="clear" w:color="auto" w:fill="FFFFFF"/>
            <w:tcMar>
              <w:top w:w="70" w:type="dxa"/>
              <w:left w:w="70" w:type="dxa"/>
              <w:bottom w:w="70" w:type="dxa"/>
              <w:right w:w="70" w:type="dxa"/>
            </w:tcMar>
            <w:vAlign w:val="center"/>
          </w:tcPr>
          <w:p w14:paraId="3DCB6484">
            <w:pPr>
              <w:jc w:val="left"/>
            </w:pPr>
            <w:r>
              <w:rPr>
                <w:rFonts w:ascii="Arial" w:hAnsi="Arial" w:eastAsia="Times New Roman"/>
                <w:b w:val="0"/>
                <w:i w:val="0"/>
                <w:sz w:val="21"/>
              </w:rPr>
              <w:t>3</w:t>
            </w:r>
          </w:p>
        </w:tc>
        <w:tc>
          <w:tcPr>
            <w:tcW w:w="6520" w:type="dxa"/>
            <w:tcBorders>
              <w:top w:val="single" w:color="D9E2E8" w:sz="4" w:space="0"/>
              <w:left w:val="single" w:color="D9E2E8" w:sz="4" w:space="0"/>
              <w:bottom w:val="single" w:color="D9E2E8" w:sz="4" w:space="0"/>
              <w:right w:val="single" w:color="D9E2E8" w:sz="4" w:space="0"/>
            </w:tcBorders>
            <w:shd w:val="clear" w:color="auto" w:fill="FFFFFF"/>
            <w:tcMar>
              <w:top w:w="70" w:type="dxa"/>
              <w:left w:w="70" w:type="dxa"/>
              <w:bottom w:w="70" w:type="dxa"/>
              <w:right w:w="70" w:type="dxa"/>
            </w:tcMar>
            <w:vAlign w:val="center"/>
          </w:tcPr>
          <w:p w14:paraId="45354BD9">
            <w:pPr>
              <w:jc w:val="left"/>
            </w:pPr>
            <w:r>
              <w:rPr>
                <w:rFonts w:ascii="Arial" w:hAnsi="Arial" w:eastAsia="Times New Roman"/>
                <w:b w:val="0"/>
                <w:i w:val="0"/>
                <w:sz w:val="21"/>
              </w:rPr>
              <w:t>Kinh doanh, thương mại và tài chính</w:t>
            </w:r>
          </w:p>
        </w:tc>
        <w:tc>
          <w:tcPr>
            <w:tcW w:w="1701" w:type="dxa"/>
            <w:tcBorders>
              <w:top w:val="single" w:color="D9E2E8" w:sz="4" w:space="0"/>
              <w:left w:val="single" w:color="D9E2E8" w:sz="4" w:space="0"/>
              <w:bottom w:val="single" w:color="D9E2E8" w:sz="4" w:space="0"/>
              <w:right w:val="single" w:color="D9E2E8" w:sz="4" w:space="0"/>
            </w:tcBorders>
            <w:shd w:val="clear" w:color="auto" w:fill="FFFFFF"/>
            <w:tcMar>
              <w:top w:w="70" w:type="dxa"/>
              <w:left w:w="70" w:type="dxa"/>
              <w:bottom w:w="70" w:type="dxa"/>
              <w:right w:w="70" w:type="dxa"/>
            </w:tcMar>
            <w:vAlign w:val="center"/>
          </w:tcPr>
          <w:p w14:paraId="6DE838B5">
            <w:pPr>
              <w:jc w:val="left"/>
            </w:pPr>
          </w:p>
        </w:tc>
      </w:tr>
      <w:tr w14:paraId="58E52F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24" w:type="dxa"/>
            <w:tcBorders>
              <w:top w:val="single" w:color="D9E2E8" w:sz="4" w:space="0"/>
              <w:left w:val="single" w:color="D9E2E8" w:sz="4" w:space="0"/>
              <w:bottom w:val="single" w:color="D9E2E8" w:sz="4" w:space="0"/>
              <w:right w:val="single" w:color="D9E2E8" w:sz="4" w:space="0"/>
            </w:tcBorders>
            <w:shd w:val="clear" w:color="auto" w:fill="FFFFFF"/>
            <w:tcMar>
              <w:top w:w="70" w:type="dxa"/>
              <w:left w:w="70" w:type="dxa"/>
              <w:bottom w:w="70" w:type="dxa"/>
              <w:right w:w="70" w:type="dxa"/>
            </w:tcMar>
            <w:vAlign w:val="center"/>
          </w:tcPr>
          <w:p w14:paraId="03B1DC7B">
            <w:pPr>
              <w:jc w:val="left"/>
            </w:pPr>
            <w:r>
              <w:rPr>
                <w:rFonts w:ascii="Arial" w:hAnsi="Arial" w:eastAsia="Times New Roman"/>
                <w:b w:val="0"/>
                <w:i w:val="0"/>
                <w:sz w:val="21"/>
              </w:rPr>
              <w:t>4</w:t>
            </w:r>
          </w:p>
        </w:tc>
        <w:tc>
          <w:tcPr>
            <w:tcW w:w="6520" w:type="dxa"/>
            <w:tcBorders>
              <w:top w:val="single" w:color="D9E2E8" w:sz="4" w:space="0"/>
              <w:left w:val="single" w:color="D9E2E8" w:sz="4" w:space="0"/>
              <w:bottom w:val="single" w:color="D9E2E8" w:sz="4" w:space="0"/>
              <w:right w:val="single" w:color="D9E2E8" w:sz="4" w:space="0"/>
            </w:tcBorders>
            <w:shd w:val="clear" w:color="auto" w:fill="FFFFFF"/>
            <w:tcMar>
              <w:top w:w="70" w:type="dxa"/>
              <w:left w:w="70" w:type="dxa"/>
              <w:bottom w:w="70" w:type="dxa"/>
              <w:right w:w="70" w:type="dxa"/>
            </w:tcMar>
            <w:vAlign w:val="center"/>
          </w:tcPr>
          <w:p w14:paraId="1EA2450D">
            <w:pPr>
              <w:jc w:val="left"/>
            </w:pPr>
            <w:r>
              <w:rPr>
                <w:rFonts w:ascii="Arial" w:hAnsi="Arial" w:eastAsia="Times New Roman"/>
                <w:b w:val="0"/>
                <w:i w:val="0"/>
                <w:sz w:val="21"/>
              </w:rPr>
              <w:t>Logistics và quản lý chuỗi cung ứng</w:t>
            </w:r>
          </w:p>
        </w:tc>
        <w:tc>
          <w:tcPr>
            <w:tcW w:w="1701" w:type="dxa"/>
            <w:tcBorders>
              <w:top w:val="single" w:color="D9E2E8" w:sz="4" w:space="0"/>
              <w:left w:val="single" w:color="D9E2E8" w:sz="4" w:space="0"/>
              <w:bottom w:val="single" w:color="D9E2E8" w:sz="4" w:space="0"/>
              <w:right w:val="single" w:color="D9E2E8" w:sz="4" w:space="0"/>
            </w:tcBorders>
            <w:shd w:val="clear" w:color="auto" w:fill="FFFFFF"/>
            <w:tcMar>
              <w:top w:w="70" w:type="dxa"/>
              <w:left w:w="70" w:type="dxa"/>
              <w:bottom w:w="70" w:type="dxa"/>
              <w:right w:w="70" w:type="dxa"/>
            </w:tcMar>
            <w:vAlign w:val="center"/>
          </w:tcPr>
          <w:p w14:paraId="122BDF6C">
            <w:pPr>
              <w:jc w:val="left"/>
            </w:pPr>
          </w:p>
        </w:tc>
      </w:tr>
      <w:tr w14:paraId="4CA8E5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24" w:type="dxa"/>
            <w:tcBorders>
              <w:top w:val="single" w:color="D9E2E8" w:sz="4" w:space="0"/>
              <w:left w:val="single" w:color="D9E2E8" w:sz="4" w:space="0"/>
              <w:bottom w:val="single" w:color="D9E2E8" w:sz="4" w:space="0"/>
              <w:right w:val="single" w:color="D9E2E8" w:sz="4" w:space="0"/>
            </w:tcBorders>
            <w:shd w:val="clear" w:color="auto" w:fill="FFFFFF"/>
            <w:tcMar>
              <w:top w:w="70" w:type="dxa"/>
              <w:left w:w="70" w:type="dxa"/>
              <w:bottom w:w="70" w:type="dxa"/>
              <w:right w:w="70" w:type="dxa"/>
            </w:tcMar>
            <w:vAlign w:val="center"/>
          </w:tcPr>
          <w:p w14:paraId="3544F661">
            <w:pPr>
              <w:jc w:val="left"/>
            </w:pPr>
            <w:r>
              <w:rPr>
                <w:rFonts w:ascii="Arial" w:hAnsi="Arial" w:eastAsia="Times New Roman"/>
                <w:b w:val="0"/>
                <w:i w:val="0"/>
                <w:sz w:val="21"/>
              </w:rPr>
              <w:t>5</w:t>
            </w:r>
          </w:p>
        </w:tc>
        <w:tc>
          <w:tcPr>
            <w:tcW w:w="6520" w:type="dxa"/>
            <w:tcBorders>
              <w:top w:val="single" w:color="D9E2E8" w:sz="4" w:space="0"/>
              <w:left w:val="single" w:color="D9E2E8" w:sz="4" w:space="0"/>
              <w:bottom w:val="single" w:color="D9E2E8" w:sz="4" w:space="0"/>
              <w:right w:val="single" w:color="D9E2E8" w:sz="4" w:space="0"/>
            </w:tcBorders>
            <w:shd w:val="clear" w:color="auto" w:fill="FFFFFF"/>
            <w:tcMar>
              <w:top w:w="70" w:type="dxa"/>
              <w:left w:w="70" w:type="dxa"/>
              <w:bottom w:w="70" w:type="dxa"/>
              <w:right w:w="70" w:type="dxa"/>
            </w:tcMar>
            <w:vAlign w:val="center"/>
          </w:tcPr>
          <w:p w14:paraId="2C08EA1B">
            <w:pPr>
              <w:jc w:val="left"/>
            </w:pPr>
            <w:r>
              <w:rPr>
                <w:rFonts w:ascii="Arial" w:hAnsi="Arial" w:eastAsia="Times New Roman"/>
                <w:b w:val="0"/>
                <w:i w:val="0"/>
                <w:sz w:val="21"/>
              </w:rPr>
              <w:t>Xã hội và môi trường</w:t>
            </w:r>
          </w:p>
        </w:tc>
        <w:tc>
          <w:tcPr>
            <w:tcW w:w="1701" w:type="dxa"/>
            <w:tcBorders>
              <w:top w:val="single" w:color="D9E2E8" w:sz="4" w:space="0"/>
              <w:left w:val="single" w:color="D9E2E8" w:sz="4" w:space="0"/>
              <w:bottom w:val="single" w:color="D9E2E8" w:sz="4" w:space="0"/>
              <w:right w:val="single" w:color="D9E2E8" w:sz="4" w:space="0"/>
            </w:tcBorders>
            <w:shd w:val="clear" w:color="auto" w:fill="FFFFFF"/>
            <w:tcMar>
              <w:top w:w="70" w:type="dxa"/>
              <w:left w:w="70" w:type="dxa"/>
              <w:bottom w:w="70" w:type="dxa"/>
              <w:right w:w="70" w:type="dxa"/>
            </w:tcMar>
            <w:vAlign w:val="center"/>
          </w:tcPr>
          <w:p w14:paraId="7B8DB7FA">
            <w:pPr>
              <w:jc w:val="left"/>
            </w:pPr>
            <w:r>
              <w:rPr>
                <w:rFonts w:ascii="Arial" w:hAnsi="Arial" w:eastAsia="Times New Roman"/>
                <w:b w:val="0"/>
                <w:i w:val="0"/>
                <w:sz w:val="21"/>
              </w:rPr>
              <w:t>x</w:t>
            </w:r>
          </w:p>
        </w:tc>
      </w:tr>
    </w:tbl>
    <w:p w14:paraId="29A09AD2">
      <w:pPr>
        <w:spacing w:after="40"/>
      </w:pPr>
    </w:p>
    <w:p w14:paraId="35A54597">
      <w:pPr>
        <w:spacing w:after="0"/>
      </w:pPr>
    </w:p>
    <w:p w14:paraId="67528117">
      <w:pPr>
        <w:spacing w:before="240" w:after="100"/>
      </w:pPr>
      <w:r>
        <w:rPr>
          <w:rFonts w:ascii="Arial" w:hAnsi="Arial" w:eastAsia="Times New Roman"/>
          <w:b/>
          <w:i w:val="0"/>
          <w:color w:val="C00000"/>
          <w:sz w:val="30"/>
        </w:rPr>
        <w:t>PHẦN II. TÓM TẮT Ý TƯỞNG</w:t>
      </w:r>
    </w:p>
    <w:p w14:paraId="4B40D594">
      <w:pPr>
        <w:spacing w:before="0" w:after="80" w:line="276" w:lineRule="auto"/>
        <w:ind w:firstLine="397"/>
      </w:pPr>
      <w:r>
        <w:rPr>
          <w:rFonts w:ascii="Arial" w:hAnsi="Arial" w:eastAsia="Times New Roman"/>
          <w:b w:val="0"/>
          <w:i w:val="0"/>
          <w:sz w:val="24"/>
        </w:rPr>
        <w:t>SolarOpt là nền tảng hỗ trợ kỹ sư và doanh nghiệp thiết kế điện mặt trời mái nhà theo cơ chế “tự vận hành - tự kiểm chứng - tự phục hồi”. Người dùng tải bản vẽ hoặc ảnh mái, xác lập một kích thước chuẩn và vị trí công trình; hệ thống dựng “bản sao số” của mái, nhận diện vùng có thể lắp đặt và vật cản, mô phỏng quỹ đạo mặt trời - bóng che, sau đó sinh nhiều phương án bố trí tấm pin theo các mục tiêu khác nhau như sản lượng, chi phí, thời gian hoàn vốn và độ bền trước sai số.</w:t>
      </w:r>
    </w:p>
    <w:p w14:paraId="09103E39">
      <w:pPr>
        <w:spacing w:before="0" w:after="80" w:line="276" w:lineRule="auto"/>
        <w:ind w:firstLine="397"/>
      </w:pPr>
      <w:r>
        <w:rPr>
          <w:rFonts w:ascii="Arial" w:hAnsi="Arial" w:eastAsia="Times New Roman"/>
          <w:b w:val="0"/>
          <w:i w:val="0"/>
          <w:sz w:val="24"/>
        </w:rPr>
        <w:t>Khác biệt trọng tâm của SolarOpt không nằm ở việc “AI xếp pin”, bởi chức năng bố trí tự động đã xuất hiện ở các nền tảng quốc tế. SolarOpt tập trung vào phần công việc khiến kỹ sư tốn nhiều thời gian hơn: thiết kế phải sửa lại khi dữ liệu hiện trường, kích thước vật cản, loại tấm pin, ngân sách hoặc yêu cầu khách hàng thay đổi. Hệ thống xây dựng một đồ thị quan hệ của dự án để biết chính xác phần nào bị ảnh hưởng; chỉ tính lại phần cần thiết; tự chạy bộ kiểm chứng; chủ động tạo các tình huống bất lợi để thử thiết kế; nếu phát hiện lỗi thì tự sửa với mục tiêu thay đổi ít nhất có thể rồi kiểm chứng lại. Chỉ khi một dữ kiện chưa chắc chắn thực sự có khả năng làm thay đổi thiết kế, hệ thống mới yêu cầu kỹ sư xác nhận.</w:t>
      </w:r>
    </w:p>
    <w:p w14:paraId="1A3F8BB9">
      <w:pPr>
        <w:spacing w:before="0" w:after="80" w:line="276" w:lineRule="auto"/>
        <w:ind w:firstLine="397"/>
      </w:pPr>
      <w:r>
        <w:rPr>
          <w:rFonts w:ascii="Arial" w:hAnsi="Arial" w:eastAsia="Times New Roman"/>
          <w:b w:val="0"/>
          <w:i w:val="0"/>
          <w:sz w:val="24"/>
        </w:rPr>
        <w:t>Khách hàng ban đầu là các doanh nghiệp tổng thầu thiết kế - mua sắm - thi công (EPC), đơn vị thiết kế điện mặt trời mái nhà, kỹ sư điện mặt trời và đội ngũ tư vấn kỹ thuật. Mô hình kinh doanh dự kiến theo hình thức phần mềm thuê bao cho doanh nghiệp (B2B), kết hợp tính phí theo lượt dự án và giao diện lập trình ứng dụng (API) ở gói tích hợp doanh nghiệp. SolarOpt hướng tới giảm thời gian sửa thiết kế, tăng năng suất của kỹ sư, hạn chế khảo sát lại và thay đổi vật tư ngoài công trường, đồng thời giúp khai thác tốt hơn diện tích mái cho điện sạch. Dự án phù hợp lĩnh vực “Xã hội và môi trường” của GenD Arena vì trực tiếp hỗ trợ năng lượng tái tạo, giảm phát thải và phát triển bền vững.</w:t>
      </w:r>
    </w:p>
    <w:p w14:paraId="0EE3B215">
      <w:pPr>
        <w:spacing w:before="240" w:after="100"/>
      </w:pPr>
      <w:r>
        <w:rPr>
          <w:rFonts w:ascii="Arial" w:hAnsi="Arial" w:eastAsia="Times New Roman"/>
          <w:b/>
          <w:i w:val="0"/>
          <w:color w:val="C00000"/>
          <w:sz w:val="30"/>
        </w:rPr>
        <w:t>PHẦN III. THUYẾT MINH Ý TƯỞNG</w:t>
      </w:r>
    </w:p>
    <w:p w14:paraId="4B118B37">
      <w:pPr>
        <w:spacing w:before="160" w:after="100"/>
      </w:pPr>
      <w:r>
        <w:rPr>
          <w:rFonts w:ascii="Arial" w:hAnsi="Arial" w:eastAsia="Times New Roman"/>
          <w:b/>
          <w:i w:val="0"/>
          <w:color w:val="0B172A"/>
          <w:sz w:val="28"/>
        </w:rPr>
        <w:t>2.1. Lý do đề xuất ý tưởng (Sự cần thiết của ý tưởng)</w:t>
      </w:r>
    </w:p>
    <w:p w14:paraId="3419D7AA">
      <w:r>
        <w:rPr>
          <w:rFonts w:ascii="Arial" w:hAnsi="Arial"/>
          <w:sz w:val="24"/>
        </w:rPr>
        <w:t xml:space="preserve">Điện mặt trời mái nhà đang có nền tảng thị trường rõ rệt tại Việt Nam. EVN cho biết đến năm 2025 lưới điện do EVN quản lý đã có 105.876 hệ thống điện mặt trời mái nhà với tổng công suất 10.220,78 MWp. Tại TP.HCM, đến ngày 05/09/2026 có hơn 22.000 hệ thống; riêng 6.241 hệ thống tự sản xuất, tự tiêu thụ đạt 472 MWp. Quy hoạch điện VIII điều chỉnh đặt mục tiêu đến năm 2030 có 50% tòa nhà công sở và 50% nhà dân sử dụng điện mặt trời mái nhà tự sản, tự tiêu. Nghị định 243/2026/NĐ-CP đã có hiệu lực từ 26/06/2026, tiếp tục hoàn thiện cơ chế phát triển năng lượng tái tạo. Những tín hiệu này cho thấy nhu cầu thiết kế, thẩm định và vận hành dự án điện mặt trời mái nhà còn nhiều dư địa tăng trưởng. </w:t>
      </w:r>
      <w:r>
        <w:fldChar w:fldCharType="begin"/>
      </w:r>
      <w:r>
        <w:instrText xml:space="preserve"> HYPERLINK \l "REF_1" </w:instrText>
      </w:r>
      <w:r>
        <w:fldChar w:fldCharType="separate"/>
      </w:r>
      <w:r>
        <w:rPr>
          <w:color w:val="0563C1"/>
          <w:u w:val="single"/>
        </w:rPr>
        <w:t>[1]</w:t>
      </w:r>
      <w:r>
        <w:rPr>
          <w:color w:val="0563C1"/>
          <w:u w:val="single"/>
        </w:rPr>
        <w:fldChar w:fldCharType="end"/>
      </w:r>
      <w:r>
        <w:fldChar w:fldCharType="begin"/>
      </w:r>
      <w:r>
        <w:instrText xml:space="preserve"> HYPERLINK \l "REF_2" </w:instrText>
      </w:r>
      <w:r>
        <w:fldChar w:fldCharType="separate"/>
      </w:r>
      <w:r>
        <w:rPr>
          <w:color w:val="0563C1"/>
          <w:u w:val="single"/>
        </w:rPr>
        <w:t>[2]</w:t>
      </w:r>
      <w:r>
        <w:rPr>
          <w:color w:val="0563C1"/>
          <w:u w:val="single"/>
        </w:rPr>
        <w:fldChar w:fldCharType="end"/>
      </w:r>
      <w:r>
        <w:fldChar w:fldCharType="begin"/>
      </w:r>
      <w:r>
        <w:instrText xml:space="preserve"> HYPERLINK \l "REF_3" </w:instrText>
      </w:r>
      <w:r>
        <w:fldChar w:fldCharType="separate"/>
      </w:r>
      <w:r>
        <w:rPr>
          <w:color w:val="0563C1"/>
          <w:u w:val="single"/>
        </w:rPr>
        <w:t>[3]</w:t>
      </w:r>
      <w:r>
        <w:rPr>
          <w:color w:val="0563C1"/>
          <w:u w:val="single"/>
        </w:rPr>
        <w:fldChar w:fldCharType="end"/>
      </w:r>
    </w:p>
    <w:p w14:paraId="26F1ECD6">
      <w:r>
        <w:rPr>
          <w:rFonts w:ascii="Arial" w:hAnsi="Arial"/>
          <w:sz w:val="24"/>
        </w:rPr>
        <w:t xml:space="preserve">Tuy nhiên, “nút thắt” trong thiết kế không chỉ là đặt được bao nhiêu tấm pin. Các nghiên cứu tình huống ngành cho thấy dữ liệu hiện trường thiếu chính xác, luồng công việc rời rạc và thay đổi trong dự án có thể tạo ra nhiều vòng sửa thiết kế. Mpower Solar từng ghi nhận tỷ lệ yêu cầu thay đổi thiết kế khoảng 40-50% trước khi cải thiện quy trình; Our World Energy cho biết việc loại bỏ kiểm tra lặp và tái tạo thiết kế thủ công giúp tiết kiệm 48-72 giờ trên mỗi dự án; Northwest Electric &amp; Solar giảm yêu cầu thiết kế lại từ 25-30/100 dự án xuống dưới 15/100 khi có dữ liệu hiện trường tốt hơn. Đây không phải số liệu đại diện cho toàn ngành Việt Nam, nhưng cho thấy rõ một loại lãng phí vận hành có thật: kỹ sư phải quay lại cùng một dự án nhiều lần vì “thế giới thay đổi sau khi thiết kế đã xong”. </w:t>
      </w:r>
      <w:r>
        <w:fldChar w:fldCharType="begin"/>
      </w:r>
      <w:r>
        <w:instrText xml:space="preserve"> HYPERLINK \l "REF_4" </w:instrText>
      </w:r>
      <w:r>
        <w:fldChar w:fldCharType="separate"/>
      </w:r>
      <w:r>
        <w:rPr>
          <w:color w:val="0563C1"/>
          <w:u w:val="single"/>
        </w:rPr>
        <w:t>[4]</w:t>
      </w:r>
      <w:r>
        <w:rPr>
          <w:color w:val="0563C1"/>
          <w:u w:val="single"/>
        </w:rPr>
        <w:fldChar w:fldCharType="end"/>
      </w:r>
      <w:r>
        <w:fldChar w:fldCharType="begin"/>
      </w:r>
      <w:r>
        <w:instrText xml:space="preserve"> HYPERLINK \l "REF_5" </w:instrText>
      </w:r>
      <w:r>
        <w:fldChar w:fldCharType="separate"/>
      </w:r>
      <w:r>
        <w:rPr>
          <w:color w:val="0563C1"/>
          <w:u w:val="single"/>
        </w:rPr>
        <w:t>[5]</w:t>
      </w:r>
      <w:r>
        <w:rPr>
          <w:color w:val="0563C1"/>
          <w:u w:val="single"/>
        </w:rPr>
        <w:fldChar w:fldCharType="end"/>
      </w:r>
      <w:r>
        <w:fldChar w:fldCharType="begin"/>
      </w:r>
      <w:r>
        <w:instrText xml:space="preserve"> HYPERLINK \l "REF_6" </w:instrText>
      </w:r>
      <w:r>
        <w:fldChar w:fldCharType="separate"/>
      </w:r>
      <w:r>
        <w:rPr>
          <w:color w:val="0563C1"/>
          <w:u w:val="single"/>
        </w:rPr>
        <w:t>[6]</w:t>
      </w:r>
      <w:r>
        <w:rPr>
          <w:color w:val="0563C1"/>
          <w:u w:val="single"/>
        </w:rPr>
        <w:fldChar w:fldCharType="end"/>
      </w:r>
    </w:p>
    <w:p w14:paraId="3C5EF69E">
      <w:pPr>
        <w:jc w:val="center"/>
      </w:pPr>
      <w:r>
        <w:rPr>
          <w:rFonts w:ascii="Arial" w:hAnsi="Arial" w:eastAsia="Segoe UI" w:cs="Segoe UI"/>
          <w:i w:val="0"/>
          <w:iCs w:val="0"/>
          <w:caps w:val="0"/>
          <w:color w:val="000000"/>
          <w:spacing w:val="0"/>
          <w:sz w:val="24"/>
          <w:szCs w:val="18"/>
          <w:shd w:val="clear" w:fill="FFFFFF"/>
          <w:vertAlign w:val="baseline"/>
        </w:rPr>
        <w:drawing>
          <wp:inline distT="0" distB="0" distL="114300" distR="114300">
            <wp:extent cx="5724525" cy="2228850"/>
            <wp:effectExtent l="0" t="0" r="3175" b="6350"/>
            <wp:docPr id="9" name="Picture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2" descr="IMG_256"/>
                    <pic:cNvPicPr>
                      <a:picLocks noChangeAspect="1"/>
                    </pic:cNvPicPr>
                  </pic:nvPicPr>
                  <pic:blipFill>
                    <a:blip r:embed="rId9"/>
                    <a:stretch>
                      <a:fillRect/>
                    </a:stretch>
                  </pic:blipFill>
                  <pic:spPr>
                    <a:xfrm>
                      <a:off x="0" y="0"/>
                      <a:ext cx="5724525" cy="2228850"/>
                    </a:xfrm>
                    <a:prstGeom prst="rect">
                      <a:avLst/>
                    </a:prstGeom>
                    <a:noFill/>
                    <a:ln w="9525">
                      <a:noFill/>
                    </a:ln>
                  </pic:spPr>
                </pic:pic>
              </a:graphicData>
            </a:graphic>
          </wp:inline>
        </w:drawing>
      </w:r>
    </w:p>
    <w:p w14:paraId="40A6B98E">
      <w:pPr>
        <w:spacing w:before="60" w:after="120"/>
        <w:jc w:val="center"/>
      </w:pPr>
      <w:r>
        <w:rPr>
          <w:rFonts w:ascii="Arial" w:hAnsi="Arial" w:eastAsia="Times New Roman"/>
          <w:b w:val="0"/>
          <w:i/>
          <w:color w:val="667085"/>
          <w:sz w:val="20"/>
        </w:rPr>
        <w:t>Hình 1. Chuyển trọng tâm từ “tạo bố cục lần đầu” sang “tự phục hồi khi dự án thay đổi”.</w:t>
      </w:r>
    </w:p>
    <w:p w14:paraId="3FC90395">
      <w:r>
        <w:rPr>
          <w:rFonts w:ascii="Arial" w:hAnsi="Arial"/>
          <w:sz w:val="24"/>
        </w:rPr>
        <w:t xml:space="preserve">Các nền tảng hàng đầu hiện đã tự động hóa mạnh giai đoạn thiết kế ban đầu. Aurora AI có thể tạo mặt mái và vật cản từ ảnh/LiDAR; AutoDesigner tự sinh hệ thống theo ràng buộc. OpenSolar Ada tự tạo thiết kế 3D, tính hướng/độ nghiêng/bóng và sinh danh sách vật tư. Scanifly SolarAI tự phân vùng mái, phát hiện vật cản, phân tích bóng và sản lượng, nhưng tài liệu của họ vẫn khuyến nghị người dùng kiểm tra và chỉnh kết quả khi cần. Qua các tài liệu công khai đã rà soát, nhóm chưa thấy các sản phẩm trên lấy “truy vết thay đổi → tự thiết kế lại phần bị ảnh hưởng → thử phá → tự sửa → chỉ gọi người khi bất định có tác động lớn” làm cơ chế trung tâm. SolarOpt chọn chính khoảng trống này. </w:t>
      </w:r>
      <w:r>
        <w:fldChar w:fldCharType="begin"/>
      </w:r>
      <w:r>
        <w:instrText xml:space="preserve"> HYPERLINK \l "REF_7" </w:instrText>
      </w:r>
      <w:r>
        <w:fldChar w:fldCharType="separate"/>
      </w:r>
      <w:r>
        <w:rPr>
          <w:color w:val="0563C1"/>
          <w:u w:val="single"/>
        </w:rPr>
        <w:t>[7]</w:t>
      </w:r>
      <w:r>
        <w:rPr>
          <w:color w:val="0563C1"/>
          <w:u w:val="single"/>
        </w:rPr>
        <w:fldChar w:fldCharType="end"/>
      </w:r>
      <w:r>
        <w:fldChar w:fldCharType="begin"/>
      </w:r>
      <w:r>
        <w:instrText xml:space="preserve"> HYPERLINK \l "REF_8" </w:instrText>
      </w:r>
      <w:r>
        <w:fldChar w:fldCharType="separate"/>
      </w:r>
      <w:r>
        <w:rPr>
          <w:color w:val="0563C1"/>
          <w:u w:val="single"/>
        </w:rPr>
        <w:t>[8]</w:t>
      </w:r>
      <w:r>
        <w:rPr>
          <w:color w:val="0563C1"/>
          <w:u w:val="single"/>
        </w:rPr>
        <w:fldChar w:fldCharType="end"/>
      </w:r>
      <w:r>
        <w:fldChar w:fldCharType="begin"/>
      </w:r>
      <w:r>
        <w:instrText xml:space="preserve"> HYPERLINK \l "REF_9" </w:instrText>
      </w:r>
      <w:r>
        <w:fldChar w:fldCharType="separate"/>
      </w:r>
      <w:r>
        <w:rPr>
          <w:color w:val="0563C1"/>
          <w:u w:val="single"/>
        </w:rPr>
        <w:t>[9]</w:t>
      </w:r>
      <w:r>
        <w:rPr>
          <w:color w:val="0563C1"/>
          <w:u w:val="single"/>
        </w:rPr>
        <w:fldChar w:fldCharType="end"/>
      </w:r>
    </w:p>
    <w:p w14:paraId="7554B5F8">
      <w:pPr>
        <w:spacing w:before="160" w:after="100"/>
      </w:pPr>
      <w:r>
        <w:rPr>
          <w:rFonts w:ascii="Arial" w:hAnsi="Arial" w:eastAsia="Times New Roman"/>
          <w:b/>
          <w:i w:val="0"/>
          <w:color w:val="0B172A"/>
          <w:sz w:val="28"/>
        </w:rPr>
        <w:t>2.2. Mục tiêu (dài hạn, ngắn hạn)</w:t>
      </w:r>
    </w:p>
    <w:p w14:paraId="7378E5FD">
      <w:pPr>
        <w:spacing w:before="0" w:after="80" w:line="276" w:lineRule="auto"/>
        <w:ind w:firstLine="397"/>
      </w:pPr>
      <w:r>
        <w:rPr>
          <w:rFonts w:ascii="Arial" w:hAnsi="Arial" w:eastAsia="Times New Roman"/>
          <w:b w:val="0"/>
          <w:i w:val="0"/>
          <w:sz w:val="24"/>
        </w:rPr>
        <w:t>Mục tiêu ngắn hạn (0-12 tháng) là chứng minh SolarOpt có thể biến bản vẽ/ảnh mái thành một thiết kế có thể kiểm tra được và duy trì thiết kế đó khi điều kiện thay đổi, thay vì chỉ tạo một bố cục đẹp. Các mốc định lượng dự kiến:</w:t>
      </w:r>
    </w:p>
    <w:p w14:paraId="39D9B470">
      <w:pPr>
        <w:pStyle w:val="23"/>
        <w:spacing w:after="40" w:line="264" w:lineRule="auto"/>
        <w:rPr>
          <w:sz w:val="22"/>
          <w:szCs w:val="22"/>
        </w:rPr>
      </w:pPr>
      <w:r>
        <w:rPr>
          <w:rFonts w:ascii="Arial" w:hAnsi="Arial" w:eastAsia="Times New Roman"/>
          <w:b w:val="0"/>
          <w:i w:val="0"/>
          <w:sz w:val="24"/>
          <w:szCs w:val="22"/>
        </w:rPr>
        <w:t>Hoàn thiện nguyên mẫu đầu-cuối: nhập bản vẽ/ảnh → hiệu chỉnh kích thước → mô hình mái → tối ưu bố trí → kiểm chứng → kiểm thử tình huống bất lợi → tự sửa → kỹ sư duyệt.</w:t>
      </w:r>
    </w:p>
    <w:p w14:paraId="5FD55B31">
      <w:pPr>
        <w:pStyle w:val="23"/>
        <w:spacing w:after="40" w:line="264" w:lineRule="auto"/>
        <w:rPr>
          <w:sz w:val="22"/>
          <w:szCs w:val="22"/>
        </w:rPr>
      </w:pPr>
      <w:r>
        <w:rPr>
          <w:rFonts w:ascii="Arial" w:hAnsi="Arial" w:eastAsia="Times New Roman"/>
          <w:b w:val="0"/>
          <w:i w:val="0"/>
          <w:sz w:val="24"/>
          <w:szCs w:val="22"/>
        </w:rPr>
        <w:t>Xây bộ thử nghiệm ít nhất 30-50 mái có hình dạng/vật cản khác nhau; so sánh với quy trình thủ công hoặc phương án tham chiếu hiện có.</w:t>
      </w:r>
    </w:p>
    <w:p w14:paraId="554D626C">
      <w:pPr>
        <w:pStyle w:val="23"/>
        <w:spacing w:after="40" w:line="264" w:lineRule="auto"/>
        <w:rPr>
          <w:sz w:val="22"/>
          <w:szCs w:val="22"/>
        </w:rPr>
      </w:pPr>
      <w:r>
        <w:rPr>
          <w:rFonts w:ascii="Arial" w:hAnsi="Arial" w:eastAsia="Times New Roman"/>
          <w:b w:val="0"/>
          <w:i w:val="0"/>
          <w:sz w:val="24"/>
          <w:szCs w:val="22"/>
        </w:rPr>
        <w:t>Đo 3 chỉ số cốt lõi: Tỷ lệ tự hoàn thành (Tỷ lệ tự hoàn thành (Autonomous Completion Rate)), Tỷ lệ sống sót qua kịch bản thử (Tỷ lệ vượt qua kịch bản kiểm thử (Design Survival Rate)), và mức giảm công sức sửa thiết kế (Mức giảm công sức sửa thiết kế (Redesign Effort Reduction)).</w:t>
      </w:r>
    </w:p>
    <w:p w14:paraId="0C86F12F">
      <w:pPr>
        <w:pStyle w:val="23"/>
        <w:spacing w:after="40" w:line="264" w:lineRule="auto"/>
        <w:rPr>
          <w:sz w:val="22"/>
          <w:szCs w:val="22"/>
        </w:rPr>
      </w:pPr>
      <w:r>
        <w:rPr>
          <w:rFonts w:ascii="Arial" w:hAnsi="Arial" w:eastAsia="Times New Roman"/>
          <w:b w:val="0"/>
          <w:i w:val="0"/>
          <w:sz w:val="24"/>
          <w:szCs w:val="22"/>
        </w:rPr>
        <w:t>Thử nghiệm với 3-5 doanh nghiệp/đội kỹ thuật điện mặt trời; ghi nhận thời gian thiết kế, số lần cần con người can thiệp và số bước phải làm lại.</w:t>
      </w:r>
    </w:p>
    <w:p w14:paraId="6868FA44">
      <w:pPr>
        <w:pStyle w:val="23"/>
        <w:spacing w:after="40" w:line="264" w:lineRule="auto"/>
        <w:rPr>
          <w:sz w:val="22"/>
          <w:szCs w:val="22"/>
        </w:rPr>
      </w:pPr>
      <w:r>
        <w:rPr>
          <w:rFonts w:ascii="Arial" w:hAnsi="Arial" w:eastAsia="Times New Roman"/>
          <w:b w:val="0"/>
          <w:i w:val="0"/>
          <w:sz w:val="24"/>
          <w:szCs w:val="22"/>
        </w:rPr>
        <w:t>Hoàn thiện cơ chế “chỉ hỏi khi cần”: một dữ kiện chưa chắc chỉ được chuyển cho kỹ sư khi các giá trị giả định khác nhau tạo ra thay đổi đáng kể về bố cục, sản lượng, chi phí hoặc trạng thái Đạt/Không đạt.</w:t>
      </w:r>
    </w:p>
    <w:p w14:paraId="36463496">
      <w:pPr>
        <w:spacing w:before="0" w:after="80" w:line="276" w:lineRule="auto"/>
        <w:ind w:firstLine="397"/>
      </w:pPr>
      <w:r>
        <w:rPr>
          <w:rFonts w:ascii="Arial" w:hAnsi="Arial" w:eastAsia="Times New Roman"/>
          <w:b w:val="0"/>
          <w:i w:val="0"/>
          <w:sz w:val="24"/>
        </w:rPr>
        <w:t>Mục tiêu dài hạn (3-5 năm) là phát triển SolarOpt từ công cụ thiết kế thành “hệ điều hành thiết kế điện mặt trời” cho doanh nghiệp: tích hợp kho linh kiện và giá nhà cung cấp, quy tắc kỹ thuật theo doanh nghiệp, dữ liệu khảo sát bằng máy bay không người lái (drone), bộ hồ sơ dự án, giám sát sau lắp đặt và cơ chế học từ các chỉnh sửa của kỹ sư. Đích đến không phải thay thế trách nhiệm chuyên môn của kỹ sư, mà chuyển phần lớn việc lặp lại sang máy để con người tập trung vào các quyết định kỹ thuật, an toàn và thương mại quan trọng.</w:t>
      </w:r>
    </w:p>
    <w:p w14:paraId="3D186FD5">
      <w:pPr>
        <w:spacing w:before="160" w:after="100"/>
      </w:pPr>
      <w:r>
        <w:rPr>
          <w:rFonts w:ascii="Arial" w:hAnsi="Arial" w:eastAsia="Times New Roman"/>
          <w:b/>
          <w:i w:val="0"/>
          <w:color w:val="0B172A"/>
          <w:sz w:val="28"/>
        </w:rPr>
        <w:t>2.3. Thuyết minh ý tưởng</w:t>
      </w:r>
    </w:p>
    <w:p w14:paraId="602C9777">
      <w:pPr>
        <w:spacing w:before="160" w:after="100"/>
        <w:rPr>
          <w:color w:val="000000" w:themeColor="text1"/>
          <w14:textFill>
            <w14:solidFill>
              <w14:schemeClr w14:val="tx1"/>
            </w14:solidFill>
          </w14:textFill>
        </w:rPr>
      </w:pPr>
      <w:r>
        <w:rPr>
          <w:rFonts w:ascii="Arial" w:hAnsi="Arial" w:eastAsia="Times New Roman"/>
          <w:b/>
          <w:i w:val="0"/>
          <w:color w:val="000000" w:themeColor="text1"/>
          <w:sz w:val="28"/>
          <w14:textFill>
            <w14:solidFill>
              <w14:schemeClr w14:val="tx1"/>
            </w14:solidFill>
          </w14:textFill>
        </w:rPr>
        <w:t>2.3.1. Giới thiệu ý tưởng về sản phẩm/dịch vụ</w:t>
      </w:r>
    </w:p>
    <w:p w14:paraId="5EBF6C34">
      <w:pPr>
        <w:spacing w:before="0" w:after="80" w:line="276" w:lineRule="auto"/>
        <w:ind w:firstLine="397"/>
      </w:pPr>
      <w:r>
        <w:rPr>
          <w:rFonts w:ascii="Arial" w:hAnsi="Arial" w:eastAsia="Times New Roman"/>
          <w:b w:val="0"/>
          <w:i w:val="0"/>
          <w:sz w:val="24"/>
        </w:rPr>
        <w:t>SolarOpt là nền tảng web B2B dành cho thiết kế điện mặt trời mái nhà. Bản chất sản phẩm gồm ba lớp: (i) lớp hiểu công trình; (ii) lớp mô phỏng và tối ưu có thể kiểm chứng; (iii) lớp tác tử AI tự điều phối vòng sửa thiết kế. Mô hình ngôn ngữ không được phép tự quyết định thiết kế “đúng” hay “sai”; các kiểm tra quan trọng về hình học, bóng che, ràng buộc điện và dữ liệu bắt buộc được thực hiện bởi bộ máy xác định, cho phép truy vết và kiểm chứng.</w:t>
      </w:r>
    </w:p>
    <w:p w14:paraId="443C5226">
      <w:pPr>
        <w:spacing w:before="0" w:after="80" w:line="276" w:lineRule="auto"/>
      </w:pPr>
      <w:r>
        <w:rPr>
          <w:rFonts w:ascii="Arial" w:hAnsi="Arial" w:eastAsia="Times New Roman"/>
          <w:b/>
          <w:i w:val="0"/>
          <w:sz w:val="24"/>
        </w:rPr>
        <w:t>Quy trình sử dụng đề xuất:</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1"/>
        <w:gridCol w:w="7370"/>
      </w:tblGrid>
      <w:tr w14:paraId="0FAA07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701" w:type="dxa"/>
            <w:tcBorders>
              <w:top w:val="single" w:color="D9E2E8" w:sz="4" w:space="0"/>
              <w:left w:val="single" w:color="D9E2E8" w:sz="4" w:space="0"/>
              <w:bottom w:val="single" w:color="D9E2E8" w:sz="4" w:space="0"/>
              <w:right w:val="single" w:color="D9E2E8" w:sz="4" w:space="0"/>
            </w:tcBorders>
            <w:shd w:val="clear" w:color="auto" w:fill="FFFFFF"/>
            <w:tcMar>
              <w:top w:w="70" w:type="dxa"/>
              <w:left w:w="70" w:type="dxa"/>
              <w:bottom w:w="70" w:type="dxa"/>
              <w:right w:w="70" w:type="dxa"/>
            </w:tcMar>
            <w:vAlign w:val="center"/>
          </w:tcPr>
          <w:p w14:paraId="67C545DD">
            <w:pPr>
              <w:spacing w:after="40"/>
              <w:jc w:val="center"/>
            </w:pPr>
            <w:r>
              <w:rPr>
                <w:rFonts w:ascii="Arial" w:hAnsi="Arial" w:eastAsia="Times New Roman"/>
                <w:b/>
                <w:i w:val="0"/>
                <w:color w:val="0B172A"/>
                <w:sz w:val="20"/>
              </w:rPr>
              <w:t>Bước</w:t>
            </w:r>
          </w:p>
        </w:tc>
        <w:tc>
          <w:tcPr>
            <w:tcW w:w="7370" w:type="dxa"/>
            <w:tcBorders>
              <w:top w:val="single" w:color="D9E2E8" w:sz="4" w:space="0"/>
              <w:left w:val="single" w:color="D9E2E8" w:sz="4" w:space="0"/>
              <w:bottom w:val="single" w:color="D9E2E8" w:sz="4" w:space="0"/>
              <w:right w:val="single" w:color="D9E2E8" w:sz="4" w:space="0"/>
            </w:tcBorders>
            <w:shd w:val="clear" w:color="auto" w:fill="FFFFFF"/>
            <w:tcMar>
              <w:top w:w="70" w:type="dxa"/>
              <w:left w:w="70" w:type="dxa"/>
              <w:bottom w:w="70" w:type="dxa"/>
              <w:right w:w="70" w:type="dxa"/>
            </w:tcMar>
            <w:vAlign w:val="center"/>
          </w:tcPr>
          <w:p w14:paraId="3132B19D">
            <w:pPr>
              <w:spacing w:after="40"/>
              <w:jc w:val="center"/>
            </w:pPr>
            <w:r>
              <w:rPr>
                <w:rFonts w:ascii="Arial" w:hAnsi="Arial" w:eastAsia="Times New Roman"/>
                <w:b/>
                <w:i w:val="0"/>
                <w:color w:val="0B172A"/>
                <w:sz w:val="20"/>
              </w:rPr>
              <w:t>Cách SolarOpt vận hành</w:t>
            </w:r>
          </w:p>
        </w:tc>
      </w:tr>
      <w:tr w14:paraId="3103AC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tcBorders>
              <w:top w:val="single" w:color="D9E2E8" w:sz="4" w:space="0"/>
              <w:left w:val="single" w:color="D9E2E8" w:sz="4" w:space="0"/>
              <w:bottom w:val="single" w:color="D9E2E8" w:sz="4" w:space="0"/>
              <w:right w:val="single" w:color="D9E2E8" w:sz="4" w:space="0"/>
            </w:tcBorders>
            <w:shd w:val="clear" w:color="auto" w:fill="FFFFFF"/>
            <w:tcMar>
              <w:top w:w="70" w:type="dxa"/>
              <w:left w:w="70" w:type="dxa"/>
              <w:bottom w:w="70" w:type="dxa"/>
              <w:right w:w="70" w:type="dxa"/>
            </w:tcMar>
            <w:vAlign w:val="center"/>
          </w:tcPr>
          <w:p w14:paraId="033B3C3B">
            <w:pPr>
              <w:spacing w:after="40"/>
              <w:jc w:val="left"/>
            </w:pPr>
            <w:r>
              <w:rPr>
                <w:rFonts w:ascii="Arial" w:hAnsi="Arial" w:eastAsia="Times New Roman"/>
                <w:b w:val="0"/>
                <w:i w:val="0"/>
                <w:sz w:val="21"/>
              </w:rPr>
              <w:t>1. Nhập dữ liệu</w:t>
            </w:r>
          </w:p>
        </w:tc>
        <w:tc>
          <w:tcPr>
            <w:tcW w:w="7370" w:type="dxa"/>
            <w:tcBorders>
              <w:top w:val="single" w:color="D9E2E8" w:sz="4" w:space="0"/>
              <w:left w:val="single" w:color="D9E2E8" w:sz="4" w:space="0"/>
              <w:bottom w:val="single" w:color="D9E2E8" w:sz="4" w:space="0"/>
              <w:right w:val="single" w:color="D9E2E8" w:sz="4" w:space="0"/>
            </w:tcBorders>
            <w:shd w:val="clear" w:color="auto" w:fill="FFFFFF"/>
            <w:tcMar>
              <w:top w:w="70" w:type="dxa"/>
              <w:left w:w="70" w:type="dxa"/>
              <w:bottom w:w="70" w:type="dxa"/>
              <w:right w:w="70" w:type="dxa"/>
            </w:tcMar>
            <w:vAlign w:val="center"/>
          </w:tcPr>
          <w:p w14:paraId="5A18EE3F">
            <w:pPr>
              <w:spacing w:after="40"/>
              <w:jc w:val="left"/>
            </w:pPr>
            <w:r>
              <w:rPr>
                <w:rFonts w:ascii="Arial" w:hAnsi="Arial" w:eastAsia="Times New Roman"/>
                <w:b w:val="0"/>
                <w:i w:val="0"/>
                <w:sz w:val="21"/>
              </w:rPr>
              <w:t>Tải bản vẽ/ảnh mái; nhập địa điểm; chọn hai điểm A-B và nhập kích thước thực nếu bản vẽ không có tỷ lệ rõ.</w:t>
            </w:r>
          </w:p>
        </w:tc>
      </w:tr>
      <w:tr w14:paraId="480209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tcBorders>
              <w:top w:val="single" w:color="D9E2E8" w:sz="4" w:space="0"/>
              <w:left w:val="single" w:color="D9E2E8" w:sz="4" w:space="0"/>
              <w:bottom w:val="single" w:color="D9E2E8" w:sz="4" w:space="0"/>
              <w:right w:val="single" w:color="D9E2E8" w:sz="4" w:space="0"/>
            </w:tcBorders>
            <w:shd w:val="clear" w:color="auto" w:fill="FFFFFF"/>
            <w:tcMar>
              <w:top w:w="70" w:type="dxa"/>
              <w:left w:w="70" w:type="dxa"/>
              <w:bottom w:w="70" w:type="dxa"/>
              <w:right w:w="70" w:type="dxa"/>
            </w:tcMar>
            <w:vAlign w:val="center"/>
          </w:tcPr>
          <w:p w14:paraId="5971C8CC">
            <w:pPr>
              <w:spacing w:after="40"/>
              <w:jc w:val="left"/>
            </w:pPr>
            <w:r>
              <w:rPr>
                <w:rFonts w:ascii="Arial" w:hAnsi="Arial" w:eastAsia="Times New Roman"/>
                <w:b w:val="0"/>
                <w:i w:val="0"/>
                <w:sz w:val="21"/>
              </w:rPr>
              <w:t>2. Hiểu công trình</w:t>
            </w:r>
          </w:p>
        </w:tc>
        <w:tc>
          <w:tcPr>
            <w:tcW w:w="7370" w:type="dxa"/>
            <w:tcBorders>
              <w:top w:val="single" w:color="D9E2E8" w:sz="4" w:space="0"/>
              <w:left w:val="single" w:color="D9E2E8" w:sz="4" w:space="0"/>
              <w:bottom w:val="single" w:color="D9E2E8" w:sz="4" w:space="0"/>
              <w:right w:val="single" w:color="D9E2E8" w:sz="4" w:space="0"/>
            </w:tcBorders>
            <w:shd w:val="clear" w:color="auto" w:fill="FFFFFF"/>
            <w:tcMar>
              <w:top w:w="70" w:type="dxa"/>
              <w:left w:w="70" w:type="dxa"/>
              <w:bottom w:w="70" w:type="dxa"/>
              <w:right w:w="70" w:type="dxa"/>
            </w:tcMar>
            <w:vAlign w:val="center"/>
          </w:tcPr>
          <w:p w14:paraId="469D56FF">
            <w:r>
              <w:rPr>
                <w:rFonts w:ascii="Arial" w:hAnsi="Arial"/>
                <w:sz w:val="21"/>
                <w:szCs w:val="18"/>
              </w:rPr>
              <w:t>AI đọc chữ/kích thước, phân vùng mái và vật cản; người dùng có thể kéo chỉnh ngay trên khung trực quan.</w:t>
            </w:r>
          </w:p>
        </w:tc>
      </w:tr>
      <w:tr w14:paraId="78C0BF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tcBorders>
              <w:top w:val="single" w:color="D9E2E8" w:sz="4" w:space="0"/>
              <w:left w:val="single" w:color="D9E2E8" w:sz="4" w:space="0"/>
              <w:bottom w:val="single" w:color="D9E2E8" w:sz="4" w:space="0"/>
              <w:right w:val="single" w:color="D9E2E8" w:sz="4" w:space="0"/>
            </w:tcBorders>
            <w:shd w:val="clear" w:color="auto" w:fill="FFFFFF"/>
            <w:tcMar>
              <w:top w:w="70" w:type="dxa"/>
              <w:left w:w="70" w:type="dxa"/>
              <w:bottom w:w="70" w:type="dxa"/>
              <w:right w:w="70" w:type="dxa"/>
            </w:tcMar>
            <w:vAlign w:val="center"/>
          </w:tcPr>
          <w:p w14:paraId="45E5477D">
            <w:r>
              <w:rPr>
                <w:rFonts w:ascii="Arial" w:hAnsi="Arial"/>
                <w:sz w:val="21"/>
                <w:szCs w:val="18"/>
              </w:rPr>
              <w:t>3. Mô hình số của mái</w:t>
            </w:r>
          </w:p>
        </w:tc>
        <w:tc>
          <w:tcPr>
            <w:tcW w:w="7370" w:type="dxa"/>
            <w:tcBorders>
              <w:top w:val="single" w:color="D9E2E8" w:sz="4" w:space="0"/>
              <w:left w:val="single" w:color="D9E2E8" w:sz="4" w:space="0"/>
              <w:bottom w:val="single" w:color="D9E2E8" w:sz="4" w:space="0"/>
              <w:right w:val="single" w:color="D9E2E8" w:sz="4" w:space="0"/>
            </w:tcBorders>
            <w:shd w:val="clear" w:color="auto" w:fill="FFFFFF"/>
            <w:tcMar>
              <w:top w:w="70" w:type="dxa"/>
              <w:left w:w="70" w:type="dxa"/>
              <w:bottom w:w="70" w:type="dxa"/>
              <w:right w:w="70" w:type="dxa"/>
            </w:tcMar>
            <w:vAlign w:val="center"/>
          </w:tcPr>
          <w:p w14:paraId="4B7425C7">
            <w:pPr>
              <w:spacing w:after="40"/>
              <w:jc w:val="left"/>
            </w:pPr>
            <w:r>
              <w:rPr>
                <w:rFonts w:ascii="Arial" w:hAnsi="Arial" w:eastAsia="Times New Roman"/>
                <w:b w:val="0"/>
                <w:i w:val="0"/>
                <w:sz w:val="21"/>
              </w:rPr>
              <w:t>Chuyển ảnh thành mô hình hình học theo mét: biên mái, vật cản, vùng an toàn, lối bảo trì, hướng và độ nghiêng.</w:t>
            </w:r>
          </w:p>
        </w:tc>
      </w:tr>
      <w:tr w14:paraId="740B26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tcBorders>
              <w:top w:val="single" w:color="D9E2E8" w:sz="4" w:space="0"/>
              <w:left w:val="single" w:color="D9E2E8" w:sz="4" w:space="0"/>
              <w:bottom w:val="single" w:color="D9E2E8" w:sz="4" w:space="0"/>
              <w:right w:val="single" w:color="D9E2E8" w:sz="4" w:space="0"/>
            </w:tcBorders>
            <w:shd w:val="clear" w:color="auto" w:fill="FFFFFF"/>
            <w:tcMar>
              <w:top w:w="70" w:type="dxa"/>
              <w:left w:w="70" w:type="dxa"/>
              <w:bottom w:w="70" w:type="dxa"/>
              <w:right w:w="70" w:type="dxa"/>
            </w:tcMar>
            <w:vAlign w:val="center"/>
          </w:tcPr>
          <w:p w14:paraId="0C4DEAE0">
            <w:pPr>
              <w:spacing w:after="40"/>
              <w:jc w:val="left"/>
            </w:pPr>
            <w:r>
              <w:rPr>
                <w:rFonts w:ascii="Arial" w:hAnsi="Arial" w:eastAsia="Times New Roman"/>
                <w:b w:val="0"/>
                <w:i w:val="0"/>
                <w:sz w:val="21"/>
              </w:rPr>
              <w:t>4. Mô phỏng</w:t>
            </w:r>
          </w:p>
        </w:tc>
        <w:tc>
          <w:tcPr>
            <w:tcW w:w="7370" w:type="dxa"/>
            <w:tcBorders>
              <w:top w:val="single" w:color="D9E2E8" w:sz="4" w:space="0"/>
              <w:left w:val="single" w:color="D9E2E8" w:sz="4" w:space="0"/>
              <w:bottom w:val="single" w:color="D9E2E8" w:sz="4" w:space="0"/>
              <w:right w:val="single" w:color="D9E2E8" w:sz="4" w:space="0"/>
            </w:tcBorders>
            <w:shd w:val="clear" w:color="auto" w:fill="FFFFFF"/>
            <w:tcMar>
              <w:top w:w="70" w:type="dxa"/>
              <w:left w:w="70" w:type="dxa"/>
              <w:bottom w:w="70" w:type="dxa"/>
              <w:right w:w="70" w:type="dxa"/>
            </w:tcMar>
            <w:vAlign w:val="center"/>
          </w:tcPr>
          <w:p w14:paraId="1B82DB5D">
            <w:pPr>
              <w:spacing w:after="40"/>
              <w:jc w:val="left"/>
            </w:pPr>
            <w:r>
              <w:rPr>
                <w:rFonts w:ascii="Arial" w:hAnsi="Arial" w:eastAsia="Times New Roman"/>
                <w:b w:val="0"/>
                <w:i w:val="0"/>
                <w:sz w:val="21"/>
              </w:rPr>
              <w:t>Tính vị trí mặt trời theo thời gian, chiếu bóng vật cản, ước lượng bức xạ/sản lượng ở từng vùng.</w:t>
            </w:r>
          </w:p>
        </w:tc>
      </w:tr>
      <w:tr w14:paraId="2E0B98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tcBorders>
              <w:top w:val="single" w:color="D9E2E8" w:sz="4" w:space="0"/>
              <w:left w:val="single" w:color="D9E2E8" w:sz="4" w:space="0"/>
              <w:bottom w:val="single" w:color="D9E2E8" w:sz="4" w:space="0"/>
              <w:right w:val="single" w:color="D9E2E8" w:sz="4" w:space="0"/>
            </w:tcBorders>
            <w:shd w:val="clear" w:color="auto" w:fill="FFFFFF"/>
            <w:tcMar>
              <w:top w:w="70" w:type="dxa"/>
              <w:left w:w="70" w:type="dxa"/>
              <w:bottom w:w="70" w:type="dxa"/>
              <w:right w:w="70" w:type="dxa"/>
            </w:tcMar>
            <w:vAlign w:val="center"/>
          </w:tcPr>
          <w:p w14:paraId="1A64E45A">
            <w:pPr>
              <w:spacing w:after="40"/>
            </w:pPr>
            <w:r>
              <w:rPr>
                <w:rFonts w:ascii="Arial" w:hAnsi="Arial" w:eastAsia="Times New Roman"/>
                <w:b w:val="0"/>
                <w:sz w:val="21"/>
              </w:rPr>
              <w:t>5. Tối ưu &amp; linh kiện</w:t>
            </w:r>
          </w:p>
        </w:tc>
        <w:tc>
          <w:tcPr>
            <w:tcW w:w="7370" w:type="dxa"/>
            <w:tcBorders>
              <w:top w:val="single" w:color="D9E2E8" w:sz="4" w:space="0"/>
              <w:left w:val="single" w:color="D9E2E8" w:sz="4" w:space="0"/>
              <w:bottom w:val="single" w:color="D9E2E8" w:sz="4" w:space="0"/>
              <w:right w:val="single" w:color="D9E2E8" w:sz="4" w:space="0"/>
            </w:tcBorders>
            <w:shd w:val="clear" w:color="auto" w:fill="FFFFFF"/>
            <w:tcMar>
              <w:top w:w="70" w:type="dxa"/>
              <w:left w:w="70" w:type="dxa"/>
              <w:bottom w:w="70" w:type="dxa"/>
              <w:right w:w="70" w:type="dxa"/>
            </w:tcMar>
            <w:vAlign w:val="center"/>
          </w:tcPr>
          <w:p w14:paraId="7D17EE44">
            <w:pPr>
              <w:spacing w:after="40"/>
            </w:pPr>
            <w:r>
              <w:rPr>
                <w:rFonts w:ascii="Arial" w:hAnsi="Arial" w:eastAsia="Times New Roman"/>
                <w:b w:val="0"/>
                <w:sz w:val="21"/>
              </w:rPr>
              <w:t>Trước hết chạy phương án tham chiếu với loại tấm pin kỹ sư chọn; sau đó có thể thử các linh kiện thay thế tương thích. Hệ thống sinh vị trí khả thi, áp ràng buộc hình học/ngân sách và tạo các phương án theo sản lượng, chi phí, thời gian hoàn vốn và độ bền.</w:t>
            </w:r>
          </w:p>
        </w:tc>
      </w:tr>
      <w:tr w14:paraId="6304C5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tcBorders>
              <w:top w:val="single" w:color="D9E2E8" w:sz="4" w:space="0"/>
              <w:left w:val="single" w:color="D9E2E8" w:sz="4" w:space="0"/>
              <w:bottom w:val="single" w:color="D9E2E8" w:sz="4" w:space="0"/>
              <w:right w:val="single" w:color="D9E2E8" w:sz="4" w:space="0"/>
            </w:tcBorders>
            <w:shd w:val="clear" w:color="auto" w:fill="FFFFFF"/>
            <w:tcMar>
              <w:top w:w="70" w:type="dxa"/>
              <w:left w:w="70" w:type="dxa"/>
              <w:bottom w:w="70" w:type="dxa"/>
              <w:right w:w="70" w:type="dxa"/>
            </w:tcMar>
            <w:vAlign w:val="center"/>
          </w:tcPr>
          <w:p w14:paraId="11D8F128">
            <w:pPr>
              <w:spacing w:after="40"/>
              <w:jc w:val="left"/>
            </w:pPr>
            <w:r>
              <w:rPr>
                <w:rFonts w:ascii="Arial" w:hAnsi="Arial" w:eastAsia="Times New Roman"/>
                <w:b w:val="0"/>
                <w:i w:val="0"/>
                <w:sz w:val="21"/>
              </w:rPr>
              <w:t>6. Kiểm chứng</w:t>
            </w:r>
          </w:p>
        </w:tc>
        <w:tc>
          <w:tcPr>
            <w:tcW w:w="7370" w:type="dxa"/>
            <w:tcBorders>
              <w:top w:val="single" w:color="D9E2E8" w:sz="4" w:space="0"/>
              <w:left w:val="single" w:color="D9E2E8" w:sz="4" w:space="0"/>
              <w:bottom w:val="single" w:color="D9E2E8" w:sz="4" w:space="0"/>
              <w:right w:val="single" w:color="D9E2E8" w:sz="4" w:space="0"/>
            </w:tcBorders>
            <w:shd w:val="clear" w:color="auto" w:fill="FFFFFF"/>
            <w:tcMar>
              <w:top w:w="70" w:type="dxa"/>
              <w:left w:w="70" w:type="dxa"/>
              <w:bottom w:w="70" w:type="dxa"/>
              <w:right w:w="70" w:type="dxa"/>
            </w:tcMar>
            <w:vAlign w:val="center"/>
          </w:tcPr>
          <w:p w14:paraId="1577438E">
            <w:pPr>
              <w:spacing w:after="40"/>
              <w:jc w:val="left"/>
            </w:pPr>
            <w:r>
              <w:rPr>
                <w:rFonts w:ascii="Arial" w:hAnsi="Arial" w:eastAsia="Times New Roman"/>
                <w:b w:val="0"/>
                <w:i w:val="0"/>
                <w:sz w:val="21"/>
              </w:rPr>
              <w:t>Bộ kiểm tra hình học, bóng, ràng buộc điện và dữ liệu trả Đạt/Không đạt có nguyên nhân cụ thể.</w:t>
            </w:r>
          </w:p>
        </w:tc>
      </w:tr>
      <w:tr w14:paraId="2D5D10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tcBorders>
              <w:top w:val="single" w:color="D9E2E8" w:sz="4" w:space="0"/>
              <w:left w:val="single" w:color="D9E2E8" w:sz="4" w:space="0"/>
              <w:bottom w:val="single" w:color="D9E2E8" w:sz="4" w:space="0"/>
              <w:right w:val="single" w:color="D9E2E8" w:sz="4" w:space="0"/>
            </w:tcBorders>
            <w:shd w:val="clear" w:color="auto" w:fill="FFFFFF"/>
            <w:tcMar>
              <w:top w:w="70" w:type="dxa"/>
              <w:left w:w="70" w:type="dxa"/>
              <w:bottom w:w="70" w:type="dxa"/>
              <w:right w:w="70" w:type="dxa"/>
            </w:tcMar>
            <w:vAlign w:val="center"/>
          </w:tcPr>
          <w:p w14:paraId="5CA13CB9">
            <w:pPr>
              <w:spacing w:after="40"/>
              <w:jc w:val="left"/>
            </w:pPr>
            <w:r>
              <w:rPr>
                <w:rFonts w:ascii="Arial" w:hAnsi="Arial" w:eastAsia="Times New Roman"/>
                <w:b w:val="0"/>
                <w:i w:val="0"/>
                <w:sz w:val="21"/>
              </w:rPr>
              <w:t>7. Thử phá - tự sửa</w:t>
            </w:r>
          </w:p>
        </w:tc>
        <w:tc>
          <w:tcPr>
            <w:tcW w:w="7370" w:type="dxa"/>
            <w:tcBorders>
              <w:top w:val="single" w:color="D9E2E8" w:sz="4" w:space="0"/>
              <w:left w:val="single" w:color="D9E2E8" w:sz="4" w:space="0"/>
              <w:bottom w:val="single" w:color="D9E2E8" w:sz="4" w:space="0"/>
              <w:right w:val="single" w:color="D9E2E8" w:sz="4" w:space="0"/>
            </w:tcBorders>
            <w:shd w:val="clear" w:color="auto" w:fill="FFFFFF"/>
            <w:tcMar>
              <w:top w:w="70" w:type="dxa"/>
              <w:left w:w="70" w:type="dxa"/>
              <w:bottom w:w="70" w:type="dxa"/>
              <w:right w:w="70" w:type="dxa"/>
            </w:tcMar>
            <w:vAlign w:val="center"/>
          </w:tcPr>
          <w:p w14:paraId="6E55CFBD">
            <w:pPr>
              <w:spacing w:after="40"/>
              <w:jc w:val="left"/>
            </w:pPr>
            <w:r>
              <w:rPr>
                <w:rFonts w:ascii="Arial" w:hAnsi="Arial" w:eastAsia="Times New Roman"/>
                <w:b w:val="0"/>
                <w:i w:val="0"/>
                <w:sz w:val="21"/>
              </w:rPr>
              <w:t>Tự tăng/giảm một số giả định hợp lý; nếu bố cục hỏng, hệ thống sửa với mục tiêu thay đổi ít nhất có thể rồi kiểm tra lại.</w:t>
            </w:r>
          </w:p>
        </w:tc>
      </w:tr>
      <w:tr w14:paraId="59F8C6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tcBorders>
              <w:top w:val="single" w:color="D9E2E8" w:sz="4" w:space="0"/>
              <w:left w:val="single" w:color="D9E2E8" w:sz="4" w:space="0"/>
              <w:bottom w:val="single" w:color="D9E2E8" w:sz="4" w:space="0"/>
              <w:right w:val="single" w:color="D9E2E8" w:sz="4" w:space="0"/>
            </w:tcBorders>
            <w:shd w:val="clear" w:color="auto" w:fill="FFFFFF"/>
            <w:tcMar>
              <w:top w:w="70" w:type="dxa"/>
              <w:left w:w="70" w:type="dxa"/>
              <w:bottom w:w="70" w:type="dxa"/>
              <w:right w:w="70" w:type="dxa"/>
            </w:tcMar>
            <w:vAlign w:val="center"/>
          </w:tcPr>
          <w:p w14:paraId="5004E1B3">
            <w:pPr>
              <w:spacing w:after="40"/>
              <w:jc w:val="left"/>
            </w:pPr>
            <w:r>
              <w:rPr>
                <w:rFonts w:ascii="Arial" w:hAnsi="Arial" w:eastAsia="Times New Roman"/>
                <w:b w:val="0"/>
                <w:i w:val="0"/>
                <w:sz w:val="21"/>
              </w:rPr>
              <w:t>8. Kỹ sư duyệt</w:t>
            </w:r>
          </w:p>
        </w:tc>
        <w:tc>
          <w:tcPr>
            <w:tcW w:w="7370" w:type="dxa"/>
            <w:tcBorders>
              <w:top w:val="single" w:color="D9E2E8" w:sz="4" w:space="0"/>
              <w:left w:val="single" w:color="D9E2E8" w:sz="4" w:space="0"/>
              <w:bottom w:val="single" w:color="D9E2E8" w:sz="4" w:space="0"/>
              <w:right w:val="single" w:color="D9E2E8" w:sz="4" w:space="0"/>
            </w:tcBorders>
            <w:shd w:val="clear" w:color="auto" w:fill="FFFFFF"/>
            <w:tcMar>
              <w:top w:w="70" w:type="dxa"/>
              <w:left w:w="70" w:type="dxa"/>
              <w:bottom w:w="70" w:type="dxa"/>
              <w:right w:w="70" w:type="dxa"/>
            </w:tcMar>
            <w:vAlign w:val="center"/>
          </w:tcPr>
          <w:p w14:paraId="1B2D76AA">
            <w:pPr>
              <w:spacing w:after="40"/>
            </w:pPr>
            <w:r>
              <w:rPr>
                <w:rFonts w:ascii="Arial" w:hAnsi="Arial" w:eastAsia="Times New Roman"/>
                <w:b w:val="0"/>
                <w:sz w:val="21"/>
              </w:rPr>
              <w:t>So sánh phương án, “Vì sao đặt ở đây?”, “Vì sao không đặt ở đây?”, chênh lệch giữa các phiên bản và giữa phương án tham chiếu - phương án thay thế; kỹ sư là người phê duyệt cuối.</w:t>
            </w:r>
          </w:p>
        </w:tc>
      </w:tr>
    </w:tbl>
    <w:p w14:paraId="3ED02B45">
      <w:pPr>
        <w:spacing w:after="40"/>
      </w:pPr>
    </w:p>
    <w:p w14:paraId="4A4F6D0A">
      <w:pPr>
        <w:jc w:val="center"/>
      </w:pPr>
      <w:r>
        <w:rPr>
          <w:rFonts w:ascii="Arial" w:hAnsi="Arial" w:eastAsia="Segoe UI" w:cs="Segoe UI"/>
          <w:i w:val="0"/>
          <w:iCs w:val="0"/>
          <w:caps w:val="0"/>
          <w:color w:val="000000"/>
          <w:spacing w:val="0"/>
          <w:sz w:val="24"/>
          <w:szCs w:val="18"/>
          <w:shd w:val="clear" w:fill="FFFFFF"/>
          <w:vertAlign w:val="baseline"/>
        </w:rPr>
        <w:drawing>
          <wp:inline distT="0" distB="0" distL="114300" distR="114300">
            <wp:extent cx="5724525" cy="2343150"/>
            <wp:effectExtent l="0" t="0" r="3175" b="6350"/>
            <wp:docPr id="14" name="Picture 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8" descr="IMG_256"/>
                    <pic:cNvPicPr>
                      <a:picLocks noChangeAspect="1"/>
                    </pic:cNvPicPr>
                  </pic:nvPicPr>
                  <pic:blipFill>
                    <a:blip r:embed="rId10"/>
                    <a:stretch>
                      <a:fillRect/>
                    </a:stretch>
                  </pic:blipFill>
                  <pic:spPr>
                    <a:xfrm>
                      <a:off x="0" y="0"/>
                      <a:ext cx="5724525" cy="2343150"/>
                    </a:xfrm>
                    <a:prstGeom prst="rect">
                      <a:avLst/>
                    </a:prstGeom>
                    <a:noFill/>
                    <a:ln w="9525">
                      <a:noFill/>
                    </a:ln>
                  </pic:spPr>
                </pic:pic>
              </a:graphicData>
            </a:graphic>
          </wp:inline>
        </w:drawing>
      </w:r>
    </w:p>
    <w:p w14:paraId="72CE01BF">
      <w:pPr>
        <w:keepNext w:val="0"/>
        <w:spacing w:before="40" w:after="100"/>
        <w:jc w:val="center"/>
      </w:pPr>
      <w:r>
        <w:rPr>
          <w:rFonts w:ascii="Arial" w:hAnsi="Arial"/>
          <w:i/>
          <w:color w:val="667085"/>
          <w:sz w:val="20"/>
        </w:rPr>
        <w:t>Hình 2. Kiến trúc đề xuất của SolarOpt - trọng tâm là vòng tự vận hành, kiểm chứng và tự phục hồi.</w:t>
      </w:r>
    </w:p>
    <w:p w14:paraId="30486090">
      <w:pPr>
        <w:spacing w:before="0" w:after="80" w:line="276" w:lineRule="auto"/>
      </w:pPr>
      <w:r>
        <w:rPr>
          <w:rFonts w:ascii="Arial" w:hAnsi="Arial" w:eastAsia="Times New Roman"/>
          <w:b/>
          <w:i w:val="0"/>
          <w:sz w:val="24"/>
        </w:rPr>
        <w:t>Ba cơ chế công nghệ khác biệt chính:</w:t>
      </w:r>
    </w:p>
    <w:p w14:paraId="4B862A5F">
      <w:pPr>
        <w:pStyle w:val="23"/>
      </w:pPr>
      <w:r>
        <w:rPr>
          <w:rFonts w:ascii="Arial" w:hAnsi="Arial"/>
          <w:sz w:val="24"/>
        </w:rPr>
        <w:t>Tự thiết kế lại theo thay đổi: SolarOpt duy trì một đồ thị phụ thuộc của dự án, mô tả quan hệ từ dữ liệu đầu vào và các ràng buộc kỹ thuật → không gian vị trí khả thi → bố trí tấm pin → mô phỏng bóng và sản lượng → cấu hình điện → chi phí, hoàn vốn và hồ sơ đầu ra. Khi một dữ liệu thay đổi, hệ thống lần theo các quan hệ phụ thuộc để xác định chính xác những kết quả nào không còn hợp lệ, rồi chỉ tính toán và tối ưu lại phần bị ảnh hưởng thay vì chạy lại toàn bộ quy trình.</w:t>
      </w:r>
    </w:p>
    <w:p w14:paraId="40723F1F">
      <w:pPr>
        <w:pStyle w:val="23"/>
        <w:spacing w:after="40" w:line="264" w:lineRule="auto"/>
      </w:pPr>
      <w:r>
        <w:rPr>
          <w:rFonts w:ascii="Arial" w:hAnsi="Arial" w:eastAsia="Times New Roman"/>
          <w:b w:val="0"/>
          <w:i w:val="0"/>
          <w:sz w:val="24"/>
        </w:rPr>
        <w:t>Kiểm chứng - thử phá - tự sửa: thiết kế không được bàn giao ngay sau tối ưu. Hệ thống chạy các tình huống như sai số kích thước mái, vật cản cao hơn, bóng theo mùa bất lợi hoặc tấm pin thay đổi kích thước; khi không đạt, bộ sửa tối thiểu cố gắng giữ nguyên nhiều nhất thiết kế cũ rồi kiểm chứng lại.</w:t>
      </w:r>
    </w:p>
    <w:p w14:paraId="10077E34">
      <w:pPr>
        <w:pStyle w:val="23"/>
        <w:spacing w:after="40" w:line="264" w:lineRule="auto"/>
      </w:pPr>
      <w:r>
        <w:rPr>
          <w:rFonts w:ascii="Arial" w:hAnsi="Arial" w:eastAsia="Times New Roman"/>
          <w:b w:val="0"/>
          <w:i w:val="0"/>
          <w:sz w:val="24"/>
        </w:rPr>
        <w:t>Bất định có xét tác động: độ tin cậy thấp chưa đủ để làm phiền kỹ sư. SolarOpt thử các giá trị biên; chỉ khi chúng tạo ra khác biệt đáng kể về vị trí tấm pin, năng lượng, chi phí hoặc trạng thái hợp lệ thì hệ thống mới yêu cầu xác nhận.</w:t>
      </w:r>
    </w:p>
    <w:p w14:paraId="625A17FB">
      <w:r>
        <w:rPr>
          <w:rFonts w:ascii="Arial" w:hAnsi="Arial"/>
          <w:sz w:val="24"/>
        </w:rPr>
        <w:t xml:space="preserve">Khả thi công nghệ của nguyên mẫu dựa trên các thành phần đã được phát triển ổn định và có cộng đồng sử dụng rộng rãi: PaddleOCR để đọc nội dung bản vẽ, SAM 2/OpenCV để phân vùng và chỉnh vùng, pvlib để tính vị trí mặt trời, PVGIS cung cấp dữ liệu bức xạ, Shapely xử lý hình học đa giác, Google OR-Tools CP-SAT giải bài toán tối ưu ràng buộc và máy trạng thái Python điều phối quy trình. CP-SAT phù hợp với biến 0/1 kiểu “chọn/không chọn vị trí tấm pin” và các ràng buộc xung đột; pvlib cung cấp góc thiên đỉnh/phương vị của mặt trời theo thời gian và vị trí. </w:t>
      </w:r>
      <w:r>
        <w:fldChar w:fldCharType="begin"/>
      </w:r>
      <w:r>
        <w:instrText xml:space="preserve"> HYPERLINK \l "REF_10" </w:instrText>
      </w:r>
      <w:r>
        <w:fldChar w:fldCharType="separate"/>
      </w:r>
      <w:r>
        <w:rPr>
          <w:color w:val="0563C1"/>
          <w:u w:val="single"/>
        </w:rPr>
        <w:t>[10]</w:t>
      </w:r>
      <w:r>
        <w:rPr>
          <w:color w:val="0563C1"/>
          <w:u w:val="single"/>
        </w:rPr>
        <w:fldChar w:fldCharType="end"/>
      </w:r>
      <w:r>
        <w:fldChar w:fldCharType="begin"/>
      </w:r>
      <w:r>
        <w:instrText xml:space="preserve"> HYPERLINK \l "REF_11" </w:instrText>
      </w:r>
      <w:r>
        <w:fldChar w:fldCharType="separate"/>
      </w:r>
      <w:r>
        <w:rPr>
          <w:color w:val="0563C1"/>
          <w:u w:val="single"/>
        </w:rPr>
        <w:t>[11]</w:t>
      </w:r>
      <w:r>
        <w:rPr>
          <w:color w:val="0563C1"/>
          <w:u w:val="single"/>
        </w:rPr>
        <w:fldChar w:fldCharType="end"/>
      </w:r>
      <w:r>
        <w:fldChar w:fldCharType="begin"/>
      </w:r>
      <w:r>
        <w:instrText xml:space="preserve"> HYPERLINK \l "REF_12" </w:instrText>
      </w:r>
      <w:r>
        <w:fldChar w:fldCharType="separate"/>
      </w:r>
      <w:r>
        <w:rPr>
          <w:color w:val="0563C1"/>
          <w:u w:val="single"/>
        </w:rPr>
        <w:t>[12]</w:t>
      </w:r>
      <w:r>
        <w:rPr>
          <w:color w:val="0563C1"/>
          <w:u w:val="single"/>
        </w:rPr>
        <w:fldChar w:fldCharType="end"/>
      </w:r>
      <w:r>
        <w:fldChar w:fldCharType="begin"/>
      </w:r>
      <w:r>
        <w:instrText xml:space="preserve"> HYPERLINK \l "REF_13" </w:instrText>
      </w:r>
      <w:r>
        <w:fldChar w:fldCharType="separate"/>
      </w:r>
      <w:r>
        <w:rPr>
          <w:color w:val="0563C1"/>
          <w:u w:val="single"/>
        </w:rPr>
        <w:t>[13]</w:t>
      </w:r>
      <w:r>
        <w:rPr>
          <w:color w:val="0563C1"/>
          <w:u w:val="single"/>
        </w:rPr>
        <w:fldChar w:fldCharType="end"/>
      </w:r>
    </w:p>
    <w:p w14:paraId="3F27EDAB">
      <w:r>
        <w:rPr>
          <w:rFonts w:ascii="Arial" w:hAnsi="Arial"/>
          <w:sz w:val="24"/>
        </w:rPr>
        <w:t>SolarOpt Studio V4 - thiết kế giao diện mục tiêu cho phiên bản demo nâng cấp</w:t>
      </w:r>
    </w:p>
    <w:p w14:paraId="22C38C40">
      <w:pPr>
        <w:jc w:val="center"/>
      </w:pPr>
      <w:r>
        <w:rPr>
          <w:rFonts w:ascii="Arial" w:hAnsi="Arial"/>
          <w:sz w:val="24"/>
        </w:rPr>
        <w:drawing>
          <wp:inline distT="0" distB="0" distL="114300" distR="114300">
            <wp:extent cx="5760720" cy="2032000"/>
            <wp:effectExtent l="0" t="0" r="508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11"/>
                    <a:stretch>
                      <a:fillRect/>
                    </a:stretch>
                  </pic:blipFill>
                  <pic:spPr>
                    <a:xfrm>
                      <a:off x="0" y="0"/>
                      <a:ext cx="5760720" cy="2032254"/>
                    </a:xfrm>
                    <a:prstGeom prst="rect">
                      <a:avLst/>
                    </a:prstGeom>
                  </pic:spPr>
                </pic:pic>
              </a:graphicData>
            </a:graphic>
          </wp:inline>
        </w:drawing>
      </w:r>
    </w:p>
    <w:p w14:paraId="0188D2D5">
      <w:pPr>
        <w:jc w:val="center"/>
      </w:pPr>
      <w:r>
        <w:rPr>
          <w:rFonts w:ascii="Arial" w:hAnsi="Arial"/>
          <w:i/>
          <w:sz w:val="20"/>
        </w:rPr>
        <w:t>Hình 3a. Mockup giao diện mục tiêu SolarOpt Studio V4 - từ thiết lập đầu vào đa nguồn đến bước hợp nhất dữ liệu và tạo Digital Roof.</w:t>
      </w:r>
    </w:p>
    <w:p w14:paraId="5778181F">
      <w:r>
        <w:rPr>
          <w:rFonts w:ascii="Arial" w:hAnsi="Arial"/>
          <w:sz w:val="24"/>
        </w:rPr>
        <w:t>Bước 1 - Thiết lập đầu vào: kỹ sư có thể bắt đầu bằng bản vẽ kỹ thuật, một ảnh chụp từ trên xuống gần vuông góc hoặc 1-2 ảnh hiện trường bổ sung. Ở ngay bước đầu, người dùng khai báo kích thước chuẩn, vị trí - hướng mái, loại tấm pin/bộ biến tần, ngân sách và mục tiêu thiết kế; đồng thời có thể thêm "tấm pin tùy chỉnh" nếu model cần dùng chưa có trong thư viện, bằng cách nhập công suất, kích thước, giá và các thông số điện cốt lõi.</w:t>
      </w:r>
    </w:p>
    <w:p w14:paraId="4BE3B863">
      <w:r>
        <w:rPr>
          <w:rFonts w:ascii="Arial" w:hAnsi="Arial"/>
          <w:sz w:val="24"/>
        </w:rPr>
        <w:t>Bước 2 - Hợp nhất dữ liệu &amp; tạo Digital Roof: để giữ chi phí nguyên mẫu thấp và ổn định, SolarOpt không yêu cầu ảnh vệ tinh trả phí hay dựng 3D đầy đủ từ nhiều ảnh tự do. Thay vào đó, hệ thống hợp nhất ba lớp dữ liệu nhẹ hơn: (i) bản vẽ nếu có; (ii) một ảnh từ trên xuống do người dùng cung cấp; và (iii) ảnh hiện trường bổ sung cho vật cản/chiều cao. AI nhận diện biên mái, vật cản và mức chắc chắn; nếu một đối tượng có độ chắc chắn thấp nhưng tác động nhỏ tới bố trí, sản lượng và trạng thái Đạt/Không đạt, hệ thống tự tiếp tục thay vì làm phiền kỹ sư.</w:t>
      </w:r>
    </w:p>
    <w:p w14:paraId="223A7922">
      <w:pPr>
        <w:jc w:val="center"/>
      </w:pPr>
      <w:r>
        <w:rPr>
          <w:rFonts w:ascii="Arial" w:hAnsi="Arial"/>
          <w:sz w:val="24"/>
        </w:rPr>
        <w:drawing>
          <wp:inline distT="0" distB="0" distL="114300" distR="114300">
            <wp:extent cx="5760720" cy="2032000"/>
            <wp:effectExtent l="0" t="0" r="508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12"/>
                    <a:stretch>
                      <a:fillRect/>
                    </a:stretch>
                  </pic:blipFill>
                  <pic:spPr>
                    <a:xfrm>
                      <a:off x="0" y="0"/>
                      <a:ext cx="5760720" cy="2032254"/>
                    </a:xfrm>
                    <a:prstGeom prst="rect">
                      <a:avLst/>
                    </a:prstGeom>
                  </pic:spPr>
                </pic:pic>
              </a:graphicData>
            </a:graphic>
          </wp:inline>
        </w:drawing>
      </w:r>
    </w:p>
    <w:p w14:paraId="350AAFA6">
      <w:pPr>
        <w:jc w:val="center"/>
      </w:pPr>
      <w:r>
        <w:rPr>
          <w:rFonts w:ascii="Arial" w:hAnsi="Arial"/>
          <w:i/>
          <w:sz w:val="20"/>
        </w:rPr>
        <w:t>Hình 3b. Mockup SolarOpt Studio V4 - không gian thiết kế có thể giải thích, so sánh phương án và bước kỹ sư duyệt sau kiểm chứng.</w:t>
      </w:r>
    </w:p>
    <w:p w14:paraId="1ED32EB1">
      <w:r>
        <w:rPr>
          <w:rFonts w:ascii="Arial" w:hAnsi="Arial"/>
          <w:sz w:val="24"/>
        </w:rPr>
        <w:t>Bước 3 - Không gian thiết kế: khung chỉnh sửa trực quan hiển thị trực tiếp bố trí tấm pin trên chính dữ liệu mái của dự án, thay vì một nền minh họa tách rời. Kỹ sư có thể chọn từng tấm để xem "Vì sao đặt ở đây?", mở thẻ "Vì sao không đặt ở vị trí khác?", kéo dòng thời gian mặt trời để quan sát bóng thay đổi theo thời gian và thử các phương án linh kiện thay thế. Điểm quan trọng là mỗi phương án thay thế đều được SolarOpt thiết kế lại thực sự, chứ không chỉ so sánh datasheet.</w:t>
      </w:r>
    </w:p>
    <w:p w14:paraId="4735BD44">
      <w:r>
        <w:rPr>
          <w:rFonts w:ascii="Arial" w:hAnsi="Arial"/>
          <w:sz w:val="24"/>
        </w:rPr>
        <w:t>Bước 4 - Kỹ sư duyệt: SolarOpt bàn giao đồng thời nhiều phương án theo các ưu tiên khác nhau (tối đa sản lượng, cân bằng, ưu tiên độ bền), kèm bộ kiểm thử tình huống bất lợi, bảng so sánh chỉ số, chuỗi tác động phụ thuộc và kết luận kỹ sư. Kỹ sư không phải kiểm tra lại mọi bước; họ tập trung vào lựa chọn cuối, các ngoại lệ chưa giải quyết và các quyết định thuộc trách nhiệm chuyên môn.</w:t>
      </w:r>
    </w:p>
    <w:p w14:paraId="54DFE4B9">
      <w:pPr>
        <w:jc w:val="center"/>
      </w:pPr>
      <w:r>
        <w:rPr>
          <w:rFonts w:ascii="Arial" w:hAnsi="Arial"/>
          <w:sz w:val="24"/>
        </w:rPr>
        <w:drawing>
          <wp:inline distT="0" distB="0" distL="114300" distR="114300">
            <wp:extent cx="5760720" cy="3657600"/>
            <wp:effectExtent l="0" t="0" r="508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13"/>
                    <a:stretch>
                      <a:fillRect/>
                    </a:stretch>
                  </pic:blipFill>
                  <pic:spPr>
                    <a:xfrm>
                      <a:off x="0" y="0"/>
                      <a:ext cx="5760720" cy="3658057"/>
                    </a:xfrm>
                    <a:prstGeom prst="rect">
                      <a:avLst/>
                    </a:prstGeom>
                  </pic:spPr>
                </pic:pic>
              </a:graphicData>
            </a:graphic>
          </wp:inline>
        </w:drawing>
      </w:r>
    </w:p>
    <w:p w14:paraId="2125382A">
      <w:pPr>
        <w:jc w:val="center"/>
      </w:pPr>
      <w:r>
        <w:rPr>
          <w:rFonts w:ascii="Arial" w:hAnsi="Arial"/>
          <w:i/>
          <w:sz w:val="20"/>
        </w:rPr>
        <w:t>Hình 3c. Mockup SolarOpt Studio V4 - minh họa cơ chế tự thiết kế lại theo thay đổi và chỉ tái tối ưu phần bị ảnh hưởng.</w:t>
      </w:r>
    </w:p>
    <w:p w14:paraId="593FB41B">
      <w:r>
        <w:rPr>
          <w:rFonts w:ascii="Arial" w:hAnsi="Arial"/>
          <w:sz w:val="24"/>
        </w:rPr>
        <w:t>Bước 5 - Tự phục hồi khi dự án thay đổi: trong kịch bản demo, khi chiều cao bồn nước tăng từ 1,2 m lên 1,8 m, cấu hình cũ không còn là phương án tối ưu. SolarOpt đánh dấu chuỗi nút phụ thuộc bị ảnh hưởng (chiều cao vật cản → bóng che → bố trí → sản lượng → chi phí/ROI), tạo thiết kế phiên bản mới và tiếp tục chạy bộ kiểm chứng; bảng so sánh giữa các phiên bản cho kỹ sư thấy chính xác thiết kế đã thay đổi ở đâu và phần nào được giữ nguyên.</w:t>
      </w:r>
    </w:p>
    <w:p w14:paraId="4CC786E5">
      <w:r>
        <w:rPr>
          <w:rFonts w:ascii="Arial" w:hAnsi="Arial"/>
          <w:sz w:val="24"/>
        </w:rPr>
        <w:t>Bước 6 - Phương án tham chiếu và phương án linh kiện thay thế: kỹ sư vẫn có thể khóa một loại tấm pin theo yêu cầu khách hàng làm phương án tham chiếu. Từ đó, SolarOpt đề xuất thêm các model B/C phù hợp trong thư viện hoặc model do kỹ sư tự khai báo mới. Mỗi loại không chỉ được chấm điểm theo công suất danh định mà được chạy lại toàn bộ bố trí, bóng che, số lượng tấm, sản lượng, chi phí, độ bền trước sai số và các ràng buộc điện; kết quả được trả dưới dạng chênh lệch dễ hiểu để kỹ sư quyết định, thay vì để AI tự ý thay linh kiện.</w:t>
      </w:r>
    </w:p>
    <w:p w14:paraId="0FE9A990">
      <w:r>
        <w:rPr>
          <w:rFonts w:ascii="Arial" w:hAnsi="Arial"/>
          <w:sz w:val="24"/>
        </w:rPr>
        <w:t>Tình trạng tại vòng DREAM: nhóm đã có SolarOpt Studio V3 chạy cục bộ để kiểm tra luồng đầu-cuối; bộ giao diện V4 trong các hình trên là thiết kế mục tiêu đã được đặc tả chi tiết để triển khai tiếp ngay sau vòng hoàn thiện hồ sơ. Một số mô-đun V3 hiện vẫn dùng dữ liệu minh họa hoặc mô phỏng nhẹ, còn V4 sẽ thay dần từng khối bằng bộ máy nhận diện, mô phỏng và tối ưu kỹ thuật thực mà không thay đổi luồng trải nghiệm người dùng.</w:t>
      </w:r>
    </w:p>
    <w:p w14:paraId="620862AD">
      <w:r>
        <w:rPr>
          <w:rFonts w:ascii="Arial" w:hAnsi="Arial"/>
          <w:sz w:val="24"/>
        </w:rPr>
        <w:t>Giá trị cốt lõi với khách hàng là “ít việc phải làm lại hơn”. Luồng V4 được thiết kế để AI tự xử lý những phần chắc chắn hoặc ít ảnh hưởng, chỉ hỏi kỹ sư đúng chỗ, và khi dự án thay đổi thì chỉ cập nhật phần bị ảnh hưởng thay vì làm lại toàn bộ hồ sơ.</w:t>
      </w:r>
    </w:p>
    <w:p w14:paraId="55F99129">
      <w:pPr>
        <w:spacing w:before="160" w:after="100"/>
        <w:rPr>
          <w:color w:val="000000" w:themeColor="text1"/>
          <w14:textFill>
            <w14:solidFill>
              <w14:schemeClr w14:val="tx1"/>
            </w14:solidFill>
          </w14:textFill>
        </w:rPr>
      </w:pPr>
      <w:r>
        <w:rPr>
          <w:rFonts w:ascii="Arial" w:hAnsi="Arial" w:eastAsia="Times New Roman"/>
          <w:b/>
          <w:i w:val="0"/>
          <w:color w:val="000000" w:themeColor="text1"/>
          <w:sz w:val="28"/>
          <w14:textFill>
            <w14:solidFill>
              <w14:schemeClr w14:val="tx1"/>
            </w14:solidFill>
          </w14:textFill>
        </w:rPr>
        <w:t>2.3.2. Phân tích thị trường mục tiêu</w:t>
      </w:r>
    </w:p>
    <w:p w14:paraId="2DD11D47">
      <w:r>
        <w:rPr>
          <w:rFonts w:ascii="Arial" w:hAnsi="Arial"/>
          <w:sz w:val="24"/>
        </w:rPr>
        <w:t xml:space="preserve">Thị trường chung của SolarOpt là hệ sinh thái thiết kế - thi công điện mặt trời mái nhà, đặc biệt mô hình tự sản xuất, tự tiêu thụ. Việt Nam đã có quy mô lắp đặt đáng kể và mục tiêu chính sách rõ ràng. Đến năm 2025 EVN ghi nhận hơn 105 nghìn hệ thống mái nhà; Quy hoạch điện VIII điều chỉnh tiếp tục khuyến khích mạnh điện mặt trời và đặt mục tiêu 50% tòa nhà công sở, 50% nhà dân có điện mặt trời mái nhà tự sản, tự tiêu vào năm 2030. Riêng TP.HCM đã có hơn 22 nghìn hệ thống và bức xạ mặt trời trung bình được EVNHCMC dẫn ở mức khoảng 1.581 kWh/m²/năm, tạo điều kiện thuận lợi cho triển khai. </w:t>
      </w:r>
      <w:r>
        <w:fldChar w:fldCharType="begin"/>
      </w:r>
      <w:r>
        <w:instrText xml:space="preserve"> HYPERLINK \l "REF_1" </w:instrText>
      </w:r>
      <w:r>
        <w:fldChar w:fldCharType="separate"/>
      </w:r>
      <w:r>
        <w:rPr>
          <w:color w:val="0563C1"/>
          <w:u w:val="single"/>
        </w:rPr>
        <w:t>[1]</w:t>
      </w:r>
      <w:r>
        <w:rPr>
          <w:color w:val="0563C1"/>
          <w:u w:val="single"/>
        </w:rPr>
        <w:fldChar w:fldCharType="end"/>
      </w:r>
      <w:r>
        <w:fldChar w:fldCharType="begin"/>
      </w:r>
      <w:r>
        <w:instrText xml:space="preserve"> HYPERLINK \l "REF_2" </w:instrText>
      </w:r>
      <w:r>
        <w:fldChar w:fldCharType="separate"/>
      </w:r>
      <w:r>
        <w:rPr>
          <w:color w:val="0563C1"/>
          <w:u w:val="single"/>
        </w:rPr>
        <w:t>[2]</w:t>
      </w:r>
      <w:r>
        <w:rPr>
          <w:color w:val="0563C1"/>
          <w:u w:val="single"/>
        </w:rPr>
        <w:fldChar w:fldCharType="end"/>
      </w:r>
      <w:r>
        <w:fldChar w:fldCharType="begin"/>
      </w:r>
      <w:r>
        <w:instrText xml:space="preserve"> HYPERLINK \l "REF_14" </w:instrText>
      </w:r>
      <w:r>
        <w:fldChar w:fldCharType="separate"/>
      </w:r>
      <w:r>
        <w:rPr>
          <w:color w:val="0563C1"/>
          <w:u w:val="single"/>
        </w:rPr>
        <w:t>[14]</w:t>
      </w:r>
      <w:r>
        <w:rPr>
          <w:color w:val="0563C1"/>
          <w:u w:val="single"/>
        </w:rPr>
        <w:fldChar w:fldCharType="end"/>
      </w:r>
    </w:p>
    <w:p w14:paraId="46F840B3">
      <w:pPr>
        <w:spacing w:before="0" w:after="80" w:line="276" w:lineRule="auto"/>
        <w:ind w:firstLine="397"/>
      </w:pPr>
      <w:r>
        <w:rPr>
          <w:rFonts w:ascii="Arial" w:hAnsi="Arial" w:eastAsia="Times New Roman"/>
          <w:b w:val="0"/>
          <w:i w:val="0"/>
          <w:sz w:val="24"/>
        </w:rPr>
        <w:t>Thị trường mục tiêu ban đầu không phải từng hộ gia đình mà là doanh nghiệp - các đơn vị có tần suất thiết kế cao và nhận được lợi ích trực tiếp từ giảm công sức sửa dự án. Nhóm ưu tiên ba phân khúc:</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48"/>
        <w:gridCol w:w="4422"/>
        <w:gridCol w:w="1701"/>
      </w:tblGrid>
      <w:tr w14:paraId="5FCE24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948" w:type="dxa"/>
            <w:tcBorders>
              <w:top w:val="single" w:color="D9E2E8" w:sz="4" w:space="0"/>
              <w:left w:val="single" w:color="D9E2E8" w:sz="4" w:space="0"/>
              <w:bottom w:val="single" w:color="D9E2E8" w:sz="4" w:space="0"/>
              <w:right w:val="single" w:color="D9E2E8" w:sz="4" w:space="0"/>
            </w:tcBorders>
            <w:shd w:val="clear" w:color="auto" w:fill="FFFFFF"/>
            <w:tcMar>
              <w:top w:w="70" w:type="dxa"/>
              <w:left w:w="70" w:type="dxa"/>
              <w:bottom w:w="70" w:type="dxa"/>
              <w:right w:w="70" w:type="dxa"/>
            </w:tcMar>
            <w:vAlign w:val="center"/>
          </w:tcPr>
          <w:p w14:paraId="6DC35F79">
            <w:pPr>
              <w:jc w:val="center"/>
            </w:pPr>
            <w:r>
              <w:rPr>
                <w:rFonts w:ascii="Arial" w:hAnsi="Arial" w:eastAsia="Times New Roman"/>
                <w:b/>
                <w:i w:val="0"/>
                <w:color w:val="0B172A"/>
                <w:sz w:val="20"/>
              </w:rPr>
              <w:t>Phân khúc</w:t>
            </w:r>
          </w:p>
        </w:tc>
        <w:tc>
          <w:tcPr>
            <w:tcW w:w="4422" w:type="dxa"/>
            <w:tcBorders>
              <w:top w:val="single" w:color="D9E2E8" w:sz="4" w:space="0"/>
              <w:left w:val="single" w:color="D9E2E8" w:sz="4" w:space="0"/>
              <w:bottom w:val="single" w:color="D9E2E8" w:sz="4" w:space="0"/>
              <w:right w:val="single" w:color="D9E2E8" w:sz="4" w:space="0"/>
            </w:tcBorders>
            <w:shd w:val="clear" w:color="auto" w:fill="FFFFFF"/>
            <w:tcMar>
              <w:top w:w="70" w:type="dxa"/>
              <w:left w:w="70" w:type="dxa"/>
              <w:bottom w:w="70" w:type="dxa"/>
              <w:right w:w="70" w:type="dxa"/>
            </w:tcMar>
            <w:vAlign w:val="center"/>
          </w:tcPr>
          <w:p w14:paraId="0FF30F32">
            <w:pPr>
              <w:jc w:val="center"/>
            </w:pPr>
            <w:r>
              <w:rPr>
                <w:rFonts w:ascii="Arial" w:hAnsi="Arial" w:eastAsia="Times New Roman"/>
                <w:b/>
                <w:i w:val="0"/>
                <w:color w:val="0B172A"/>
                <w:sz w:val="20"/>
              </w:rPr>
              <w:t>Nhu cầu nổi bật</w:t>
            </w:r>
          </w:p>
        </w:tc>
        <w:tc>
          <w:tcPr>
            <w:tcW w:w="1701" w:type="dxa"/>
            <w:tcBorders>
              <w:top w:val="single" w:color="D9E2E8" w:sz="4" w:space="0"/>
              <w:left w:val="single" w:color="D9E2E8" w:sz="4" w:space="0"/>
              <w:bottom w:val="single" w:color="D9E2E8" w:sz="4" w:space="0"/>
              <w:right w:val="single" w:color="D9E2E8" w:sz="4" w:space="0"/>
            </w:tcBorders>
            <w:shd w:val="clear" w:color="auto" w:fill="FFFFFF"/>
            <w:tcMar>
              <w:top w:w="70" w:type="dxa"/>
              <w:left w:w="70" w:type="dxa"/>
              <w:bottom w:w="70" w:type="dxa"/>
              <w:right w:w="70" w:type="dxa"/>
            </w:tcMar>
            <w:vAlign w:val="center"/>
          </w:tcPr>
          <w:p w14:paraId="7E4C8870">
            <w:pPr>
              <w:jc w:val="center"/>
            </w:pPr>
            <w:r>
              <w:rPr>
                <w:rFonts w:ascii="Arial" w:hAnsi="Arial" w:eastAsia="Times New Roman"/>
                <w:b/>
                <w:i w:val="0"/>
                <w:color w:val="0B172A"/>
                <w:sz w:val="20"/>
              </w:rPr>
              <w:t>Ưu tiên</w:t>
            </w:r>
          </w:p>
        </w:tc>
      </w:tr>
      <w:tr w14:paraId="5F2B67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948" w:type="dxa"/>
            <w:tcBorders>
              <w:top w:val="single" w:color="D9E2E8" w:sz="4" w:space="0"/>
              <w:left w:val="single" w:color="D9E2E8" w:sz="4" w:space="0"/>
              <w:bottom w:val="single" w:color="D9E2E8" w:sz="4" w:space="0"/>
              <w:right w:val="single" w:color="D9E2E8" w:sz="4" w:space="0"/>
            </w:tcBorders>
            <w:shd w:val="clear" w:color="auto" w:fill="FFFFFF"/>
            <w:tcMar>
              <w:top w:w="70" w:type="dxa"/>
              <w:left w:w="70" w:type="dxa"/>
              <w:bottom w:w="70" w:type="dxa"/>
              <w:right w:w="70" w:type="dxa"/>
            </w:tcMar>
            <w:vAlign w:val="center"/>
          </w:tcPr>
          <w:p w14:paraId="45B657C4">
            <w:pPr>
              <w:jc w:val="left"/>
            </w:pPr>
            <w:r>
              <w:rPr>
                <w:rFonts w:ascii="Arial" w:hAnsi="Arial" w:eastAsia="Times New Roman"/>
                <w:b w:val="0"/>
                <w:i w:val="0"/>
                <w:sz w:val="21"/>
              </w:rPr>
              <w:t>EPC/nhà thầu điện mặt trời quy mô nhỏ - vừa</w:t>
            </w:r>
          </w:p>
        </w:tc>
        <w:tc>
          <w:tcPr>
            <w:tcW w:w="4422" w:type="dxa"/>
            <w:tcBorders>
              <w:top w:val="single" w:color="D9E2E8" w:sz="4" w:space="0"/>
              <w:left w:val="single" w:color="D9E2E8" w:sz="4" w:space="0"/>
              <w:bottom w:val="single" w:color="D9E2E8" w:sz="4" w:space="0"/>
              <w:right w:val="single" w:color="D9E2E8" w:sz="4" w:space="0"/>
            </w:tcBorders>
            <w:shd w:val="clear" w:color="auto" w:fill="FFFFFF"/>
            <w:tcMar>
              <w:top w:w="70" w:type="dxa"/>
              <w:left w:w="70" w:type="dxa"/>
              <w:bottom w:w="70" w:type="dxa"/>
              <w:right w:w="70" w:type="dxa"/>
            </w:tcMar>
            <w:vAlign w:val="center"/>
          </w:tcPr>
          <w:p w14:paraId="7989FB30">
            <w:pPr>
              <w:jc w:val="left"/>
            </w:pPr>
            <w:r>
              <w:rPr>
                <w:rFonts w:ascii="Arial" w:hAnsi="Arial" w:eastAsia="Times New Roman"/>
                <w:b w:val="0"/>
                <w:i w:val="0"/>
                <w:sz w:val="21"/>
              </w:rPr>
              <w:t>Nhiều dự án lặp lại, đội thiết kế mỏng, nhạy với thời gian và chi phí phần mềm.</w:t>
            </w:r>
          </w:p>
        </w:tc>
        <w:tc>
          <w:tcPr>
            <w:tcW w:w="1701" w:type="dxa"/>
            <w:tcBorders>
              <w:top w:val="single" w:color="D9E2E8" w:sz="4" w:space="0"/>
              <w:left w:val="single" w:color="D9E2E8" w:sz="4" w:space="0"/>
              <w:bottom w:val="single" w:color="D9E2E8" w:sz="4" w:space="0"/>
              <w:right w:val="single" w:color="D9E2E8" w:sz="4" w:space="0"/>
            </w:tcBorders>
            <w:shd w:val="clear" w:color="auto" w:fill="FFFFFF"/>
            <w:tcMar>
              <w:top w:w="70" w:type="dxa"/>
              <w:left w:w="70" w:type="dxa"/>
              <w:bottom w:w="70" w:type="dxa"/>
              <w:right w:w="70" w:type="dxa"/>
            </w:tcMar>
            <w:vAlign w:val="center"/>
          </w:tcPr>
          <w:p w14:paraId="303B83E4">
            <w:pPr>
              <w:jc w:val="left"/>
            </w:pPr>
            <w:r>
              <w:rPr>
                <w:rFonts w:ascii="Arial" w:hAnsi="Arial" w:eastAsia="Times New Roman"/>
                <w:b w:val="0"/>
                <w:i w:val="0"/>
                <w:sz w:val="21"/>
              </w:rPr>
              <w:t>Phân khúc khởi đầu 0-24 tháng</w:t>
            </w:r>
          </w:p>
        </w:tc>
      </w:tr>
      <w:tr w14:paraId="04C14E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948" w:type="dxa"/>
            <w:tcBorders>
              <w:top w:val="single" w:color="D9E2E8" w:sz="4" w:space="0"/>
              <w:left w:val="single" w:color="D9E2E8" w:sz="4" w:space="0"/>
              <w:bottom w:val="single" w:color="D9E2E8" w:sz="4" w:space="0"/>
              <w:right w:val="single" w:color="D9E2E8" w:sz="4" w:space="0"/>
            </w:tcBorders>
            <w:shd w:val="clear" w:color="auto" w:fill="FFFFFF"/>
            <w:tcMar>
              <w:top w:w="70" w:type="dxa"/>
              <w:left w:w="70" w:type="dxa"/>
              <w:bottom w:w="70" w:type="dxa"/>
              <w:right w:w="70" w:type="dxa"/>
            </w:tcMar>
            <w:vAlign w:val="center"/>
          </w:tcPr>
          <w:p w14:paraId="0EC2004E">
            <w:r>
              <w:rPr>
                <w:rFonts w:ascii="Arial" w:hAnsi="Arial"/>
                <w:sz w:val="21"/>
                <w:szCs w:val="18"/>
              </w:rPr>
              <w:t>Đơn vị thiết kế/tư vấn kỹ thuật điện mặt trời</w:t>
            </w:r>
          </w:p>
        </w:tc>
        <w:tc>
          <w:tcPr>
            <w:tcW w:w="4422" w:type="dxa"/>
            <w:tcBorders>
              <w:top w:val="single" w:color="D9E2E8" w:sz="4" w:space="0"/>
              <w:left w:val="single" w:color="D9E2E8" w:sz="4" w:space="0"/>
              <w:bottom w:val="single" w:color="D9E2E8" w:sz="4" w:space="0"/>
              <w:right w:val="single" w:color="D9E2E8" w:sz="4" w:space="0"/>
            </w:tcBorders>
            <w:shd w:val="clear" w:color="auto" w:fill="FFFFFF"/>
            <w:tcMar>
              <w:top w:w="70" w:type="dxa"/>
              <w:left w:w="70" w:type="dxa"/>
              <w:bottom w:w="70" w:type="dxa"/>
              <w:right w:w="70" w:type="dxa"/>
            </w:tcMar>
            <w:vAlign w:val="center"/>
          </w:tcPr>
          <w:p w14:paraId="2716D090">
            <w:pPr>
              <w:jc w:val="left"/>
            </w:pPr>
            <w:r>
              <w:rPr>
                <w:rFonts w:ascii="Arial" w:hAnsi="Arial" w:eastAsia="Times New Roman"/>
                <w:b w:val="0"/>
                <w:i w:val="0"/>
                <w:sz w:val="21"/>
              </w:rPr>
              <w:t>Cần tối ưu nhiều phương án, kiểm chứng, tạo báo cáo và phản hồi thay đổi nhanh.</w:t>
            </w:r>
          </w:p>
        </w:tc>
        <w:tc>
          <w:tcPr>
            <w:tcW w:w="1701" w:type="dxa"/>
            <w:tcBorders>
              <w:top w:val="single" w:color="D9E2E8" w:sz="4" w:space="0"/>
              <w:left w:val="single" w:color="D9E2E8" w:sz="4" w:space="0"/>
              <w:bottom w:val="single" w:color="D9E2E8" w:sz="4" w:space="0"/>
              <w:right w:val="single" w:color="D9E2E8" w:sz="4" w:space="0"/>
            </w:tcBorders>
            <w:shd w:val="clear" w:color="auto" w:fill="FFFFFF"/>
            <w:tcMar>
              <w:top w:w="70" w:type="dxa"/>
              <w:left w:w="70" w:type="dxa"/>
              <w:bottom w:w="70" w:type="dxa"/>
              <w:right w:w="70" w:type="dxa"/>
            </w:tcMar>
            <w:vAlign w:val="center"/>
          </w:tcPr>
          <w:p w14:paraId="0CC1DDEB">
            <w:pPr>
              <w:jc w:val="left"/>
            </w:pPr>
            <w:r>
              <w:rPr>
                <w:rFonts w:ascii="Arial" w:hAnsi="Arial" w:eastAsia="Times New Roman"/>
                <w:b w:val="0"/>
                <w:i w:val="0"/>
                <w:sz w:val="21"/>
              </w:rPr>
              <w:t>Phân khúc khởi đầu 0-24 tháng</w:t>
            </w:r>
          </w:p>
        </w:tc>
      </w:tr>
      <w:tr w14:paraId="572E31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948" w:type="dxa"/>
            <w:tcBorders>
              <w:top w:val="single" w:color="D9E2E8" w:sz="4" w:space="0"/>
              <w:left w:val="single" w:color="D9E2E8" w:sz="4" w:space="0"/>
              <w:bottom w:val="single" w:color="D9E2E8" w:sz="4" w:space="0"/>
              <w:right w:val="single" w:color="D9E2E8" w:sz="4" w:space="0"/>
            </w:tcBorders>
            <w:shd w:val="clear" w:color="auto" w:fill="FFFFFF"/>
            <w:tcMar>
              <w:top w:w="70" w:type="dxa"/>
              <w:left w:w="70" w:type="dxa"/>
              <w:bottom w:w="70" w:type="dxa"/>
              <w:right w:w="70" w:type="dxa"/>
            </w:tcMar>
            <w:vAlign w:val="center"/>
          </w:tcPr>
          <w:p w14:paraId="66A43A89">
            <w:r>
              <w:rPr>
                <w:rFonts w:ascii="Arial" w:hAnsi="Arial"/>
                <w:sz w:val="21"/>
                <w:szCs w:val="18"/>
              </w:rPr>
              <w:t>Doanh nghiệp dịch vụ năng lượng (ESCO) / chủ danh mục mái thương mại - công nghiệp</w:t>
            </w:r>
          </w:p>
        </w:tc>
        <w:tc>
          <w:tcPr>
            <w:tcW w:w="4422" w:type="dxa"/>
            <w:tcBorders>
              <w:top w:val="single" w:color="D9E2E8" w:sz="4" w:space="0"/>
              <w:left w:val="single" w:color="D9E2E8" w:sz="4" w:space="0"/>
              <w:bottom w:val="single" w:color="D9E2E8" w:sz="4" w:space="0"/>
              <w:right w:val="single" w:color="D9E2E8" w:sz="4" w:space="0"/>
            </w:tcBorders>
            <w:shd w:val="clear" w:color="auto" w:fill="FFFFFF"/>
            <w:tcMar>
              <w:top w:w="70" w:type="dxa"/>
              <w:left w:w="70" w:type="dxa"/>
              <w:bottom w:w="70" w:type="dxa"/>
              <w:right w:w="70" w:type="dxa"/>
            </w:tcMar>
            <w:vAlign w:val="center"/>
          </w:tcPr>
          <w:p w14:paraId="1F6109EB">
            <w:pPr>
              <w:jc w:val="left"/>
            </w:pPr>
            <w:r>
              <w:rPr>
                <w:rFonts w:ascii="Arial" w:hAnsi="Arial" w:eastAsia="Times New Roman"/>
                <w:b w:val="0"/>
                <w:i w:val="0"/>
                <w:sz w:val="21"/>
              </w:rPr>
              <w:t>Nhiều mái, yêu cầu chuẩn hóa quy trình, so sánh phương án, API và quản trị danh mục.</w:t>
            </w:r>
          </w:p>
        </w:tc>
        <w:tc>
          <w:tcPr>
            <w:tcW w:w="1701" w:type="dxa"/>
            <w:tcBorders>
              <w:top w:val="single" w:color="D9E2E8" w:sz="4" w:space="0"/>
              <w:left w:val="single" w:color="D9E2E8" w:sz="4" w:space="0"/>
              <w:bottom w:val="single" w:color="D9E2E8" w:sz="4" w:space="0"/>
              <w:right w:val="single" w:color="D9E2E8" w:sz="4" w:space="0"/>
            </w:tcBorders>
            <w:shd w:val="clear" w:color="auto" w:fill="FFFFFF"/>
            <w:tcMar>
              <w:top w:w="70" w:type="dxa"/>
              <w:left w:w="70" w:type="dxa"/>
              <w:bottom w:w="70" w:type="dxa"/>
              <w:right w:w="70" w:type="dxa"/>
            </w:tcMar>
            <w:vAlign w:val="center"/>
          </w:tcPr>
          <w:p w14:paraId="28978E07">
            <w:pPr>
              <w:jc w:val="left"/>
            </w:pPr>
            <w:r>
              <w:rPr>
                <w:rFonts w:ascii="Arial" w:hAnsi="Arial" w:eastAsia="Times New Roman"/>
                <w:b w:val="0"/>
                <w:i w:val="0"/>
                <w:sz w:val="21"/>
              </w:rPr>
              <w:t>Mở rộng 18-36 tháng</w:t>
            </w:r>
          </w:p>
        </w:tc>
      </w:tr>
      <w:tr w14:paraId="1C92D8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948" w:type="dxa"/>
            <w:tcBorders>
              <w:top w:val="single" w:color="D9E2E8" w:sz="4" w:space="0"/>
              <w:left w:val="single" w:color="D9E2E8" w:sz="4" w:space="0"/>
              <w:bottom w:val="single" w:color="D9E2E8" w:sz="4" w:space="0"/>
              <w:right w:val="single" w:color="D9E2E8" w:sz="4" w:space="0"/>
            </w:tcBorders>
            <w:shd w:val="clear" w:color="auto" w:fill="FFFFFF"/>
            <w:tcMar>
              <w:top w:w="70" w:type="dxa"/>
              <w:left w:w="70" w:type="dxa"/>
              <w:bottom w:w="70" w:type="dxa"/>
              <w:right w:w="70" w:type="dxa"/>
            </w:tcMar>
            <w:vAlign w:val="center"/>
          </w:tcPr>
          <w:p w14:paraId="738FAAD3">
            <w:pPr>
              <w:jc w:val="left"/>
            </w:pPr>
            <w:r>
              <w:rPr>
                <w:rFonts w:ascii="Arial" w:hAnsi="Arial" w:eastAsia="Times New Roman"/>
                <w:b w:val="0"/>
                <w:i w:val="0"/>
                <w:sz w:val="21"/>
              </w:rPr>
              <w:t>Cơ quan công sở, trường học, bệnh viện qua đối tác EPC</w:t>
            </w:r>
          </w:p>
        </w:tc>
        <w:tc>
          <w:tcPr>
            <w:tcW w:w="4422" w:type="dxa"/>
            <w:tcBorders>
              <w:top w:val="single" w:color="D9E2E8" w:sz="4" w:space="0"/>
              <w:left w:val="single" w:color="D9E2E8" w:sz="4" w:space="0"/>
              <w:bottom w:val="single" w:color="D9E2E8" w:sz="4" w:space="0"/>
              <w:right w:val="single" w:color="D9E2E8" w:sz="4" w:space="0"/>
            </w:tcBorders>
            <w:shd w:val="clear" w:color="auto" w:fill="FFFFFF"/>
            <w:tcMar>
              <w:top w:w="70" w:type="dxa"/>
              <w:left w:w="70" w:type="dxa"/>
              <w:bottom w:w="70" w:type="dxa"/>
              <w:right w:w="70" w:type="dxa"/>
            </w:tcMar>
            <w:vAlign w:val="center"/>
          </w:tcPr>
          <w:p w14:paraId="054ED70E">
            <w:pPr>
              <w:jc w:val="left"/>
            </w:pPr>
            <w:r>
              <w:rPr>
                <w:rFonts w:ascii="Arial" w:hAnsi="Arial" w:eastAsia="Times New Roman"/>
                <w:b w:val="0"/>
                <w:i w:val="0"/>
                <w:sz w:val="21"/>
              </w:rPr>
              <w:t>Phù hợp chương trình thúc đẩy điện mặt trời mái nhà tự sản tự tiêu.</w:t>
            </w:r>
          </w:p>
        </w:tc>
        <w:tc>
          <w:tcPr>
            <w:tcW w:w="1701" w:type="dxa"/>
            <w:tcBorders>
              <w:top w:val="single" w:color="D9E2E8" w:sz="4" w:space="0"/>
              <w:left w:val="single" w:color="D9E2E8" w:sz="4" w:space="0"/>
              <w:bottom w:val="single" w:color="D9E2E8" w:sz="4" w:space="0"/>
              <w:right w:val="single" w:color="D9E2E8" w:sz="4" w:space="0"/>
            </w:tcBorders>
            <w:shd w:val="clear" w:color="auto" w:fill="FFFFFF"/>
            <w:tcMar>
              <w:top w:w="70" w:type="dxa"/>
              <w:left w:w="70" w:type="dxa"/>
              <w:bottom w:w="70" w:type="dxa"/>
              <w:right w:w="70" w:type="dxa"/>
            </w:tcMar>
            <w:vAlign w:val="center"/>
          </w:tcPr>
          <w:p w14:paraId="0784F5D8">
            <w:r>
              <w:rPr>
                <w:rFonts w:ascii="Arial" w:hAnsi="Arial"/>
                <w:sz w:val="21"/>
                <w:szCs w:val="18"/>
              </w:rPr>
              <w:t>Mở rộng sang doanh nghiệp và khối cơ quan công</w:t>
            </w:r>
          </w:p>
        </w:tc>
      </w:tr>
    </w:tbl>
    <w:p w14:paraId="1AF83C45">
      <w:pPr>
        <w:spacing w:after="40"/>
      </w:pPr>
    </w:p>
    <w:p w14:paraId="278CA534">
      <w:pPr>
        <w:spacing w:before="0" w:after="80" w:line="276" w:lineRule="auto"/>
        <w:ind w:firstLine="397"/>
        <w:rPr>
          <w:sz w:val="22"/>
          <w:szCs w:val="22"/>
        </w:rPr>
      </w:pPr>
      <w:r>
        <w:rPr>
          <w:rFonts w:ascii="Arial" w:hAnsi="Arial" w:eastAsia="Times New Roman"/>
          <w:b w:val="0"/>
          <w:i w:val="0"/>
          <w:sz w:val="24"/>
          <w:szCs w:val="22"/>
        </w:rPr>
        <w:t>Chiến lược thâm nhập: bắt đầu tại TP.HCM và khu vực phía Nam - nơi có hệ sinh thái lắp đặt lớn và dữ liệu triển khai thực tế phong phú - bằng mô hình thử nghiệm thực tế với 3-5 EPC. Sau khi chứng minh được thời gian tiết kiệm và độ tin cậy, mở rộng theo kênh đối tác kỹ thuật, nhà phân phối thiết bị và tích hợp API. SolarOpt không cần thắng toàn bộ thị trường CAD ngay từ đầu; chỉ cần trở thành lớp “tự sửa - tự kiểm chứng” mà các đội kỹ thuật thấy đáng trả tiền vì nó giải phóng giờ công có giá trị.</w:t>
      </w:r>
    </w:p>
    <w:p w14:paraId="44514990">
      <w:pPr>
        <w:spacing w:before="160" w:after="100"/>
        <w:rPr>
          <w:rFonts w:ascii="Arial" w:hAnsi="Arial" w:eastAsia="Times New Roman"/>
          <w:b/>
          <w:i w:val="0"/>
          <w:color w:val="000000" w:themeColor="text1"/>
          <w:sz w:val="28"/>
          <w14:textFill>
            <w14:solidFill>
              <w14:schemeClr w14:val="tx1"/>
            </w14:solidFill>
          </w14:textFill>
        </w:rPr>
      </w:pPr>
      <w:r>
        <w:rPr>
          <w:rFonts w:ascii="Arial" w:hAnsi="Arial" w:eastAsia="Times New Roman"/>
          <w:b/>
          <w:i w:val="0"/>
          <w:color w:val="000000" w:themeColor="text1"/>
          <w:sz w:val="28"/>
          <w14:textFill>
            <w14:solidFill>
              <w14:schemeClr w14:val="tx1"/>
            </w14:solidFill>
          </w14:textFill>
        </w:rPr>
        <w:t>2.3.3. Phân tích khách hàng mục tiêu</w:t>
      </w:r>
      <w:bookmarkStart w:id="21" w:name="_GoBack"/>
      <w:bookmarkEnd w:id="21"/>
    </w:p>
    <w:p w14:paraId="232E5F96">
      <w:pPr>
        <w:spacing w:before="160" w:after="100"/>
        <w:rPr>
          <w:rFonts w:ascii="Arial" w:hAnsi="Arial" w:eastAsia="Times New Roman"/>
          <w:b/>
          <w:i w:val="0"/>
          <w:color w:val="000000" w:themeColor="text1"/>
          <w:sz w:val="28"/>
          <w14:textFill>
            <w14:solidFill>
              <w14:schemeClr w14:val="tx1"/>
            </w14:solidFill>
          </w14:textFill>
        </w:rPr>
      </w:pPr>
    </w:p>
    <w:p w14:paraId="12D631EC">
      <w:pPr>
        <w:spacing w:before="160" w:after="100"/>
        <w:rPr>
          <w:rFonts w:ascii="Arial" w:hAnsi="Arial" w:eastAsia="Times New Roman"/>
          <w:b/>
          <w:i w:val="0"/>
          <w:color w:val="000000" w:themeColor="text1"/>
          <w:sz w:val="28"/>
          <w14:textFill>
            <w14:solidFill>
              <w14:schemeClr w14:val="tx1"/>
            </w14:solidFill>
          </w14:textFill>
        </w:rPr>
      </w:pP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87"/>
        <w:gridCol w:w="2268"/>
        <w:gridCol w:w="3005"/>
        <w:gridCol w:w="2948"/>
      </w:tblGrid>
      <w:tr w14:paraId="5245B7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587" w:type="dxa"/>
            <w:tcBorders>
              <w:top w:val="single" w:color="D9E2E8" w:sz="4" w:space="0"/>
              <w:left w:val="single" w:color="D9E2E8" w:sz="4" w:space="0"/>
              <w:bottom w:val="single" w:color="D9E2E8" w:sz="4" w:space="0"/>
              <w:right w:val="single" w:color="D9E2E8" w:sz="4" w:space="0"/>
            </w:tcBorders>
            <w:shd w:val="clear" w:color="auto" w:fill="FFFFFF"/>
            <w:tcMar>
              <w:top w:w="70" w:type="dxa"/>
              <w:left w:w="70" w:type="dxa"/>
              <w:bottom w:w="70" w:type="dxa"/>
              <w:right w:w="70" w:type="dxa"/>
            </w:tcMar>
            <w:vAlign w:val="center"/>
          </w:tcPr>
          <w:p w14:paraId="7D0418CE">
            <w:pPr>
              <w:jc w:val="center"/>
            </w:pPr>
            <w:r>
              <w:rPr>
                <w:rFonts w:ascii="Arial" w:hAnsi="Arial" w:eastAsia="Times New Roman"/>
                <w:b/>
                <w:i w:val="0"/>
                <w:color w:val="0B172A"/>
                <w:sz w:val="20"/>
              </w:rPr>
              <w:t>Vai trò</w:t>
            </w:r>
          </w:p>
        </w:tc>
        <w:tc>
          <w:tcPr>
            <w:tcW w:w="2268" w:type="dxa"/>
            <w:tcBorders>
              <w:top w:val="single" w:color="D9E2E8" w:sz="4" w:space="0"/>
              <w:left w:val="single" w:color="D9E2E8" w:sz="4" w:space="0"/>
              <w:bottom w:val="single" w:color="D9E2E8" w:sz="4" w:space="0"/>
              <w:right w:val="single" w:color="D9E2E8" w:sz="4" w:space="0"/>
            </w:tcBorders>
            <w:shd w:val="clear" w:color="auto" w:fill="FFFFFF"/>
            <w:tcMar>
              <w:top w:w="70" w:type="dxa"/>
              <w:left w:w="70" w:type="dxa"/>
              <w:bottom w:w="70" w:type="dxa"/>
              <w:right w:w="70" w:type="dxa"/>
            </w:tcMar>
            <w:vAlign w:val="center"/>
          </w:tcPr>
          <w:p w14:paraId="2300588D">
            <w:pPr>
              <w:jc w:val="center"/>
            </w:pPr>
            <w:r>
              <w:rPr>
                <w:rFonts w:ascii="Arial" w:hAnsi="Arial" w:eastAsia="Times New Roman"/>
                <w:b/>
                <w:i w:val="0"/>
                <w:color w:val="0B172A"/>
                <w:sz w:val="20"/>
              </w:rPr>
              <w:t>Đối tượng</w:t>
            </w:r>
          </w:p>
        </w:tc>
        <w:tc>
          <w:tcPr>
            <w:tcW w:w="3005" w:type="dxa"/>
            <w:tcBorders>
              <w:top w:val="single" w:color="D9E2E8" w:sz="4" w:space="0"/>
              <w:left w:val="single" w:color="D9E2E8" w:sz="4" w:space="0"/>
              <w:bottom w:val="single" w:color="D9E2E8" w:sz="4" w:space="0"/>
              <w:right w:val="single" w:color="D9E2E8" w:sz="4" w:space="0"/>
            </w:tcBorders>
            <w:shd w:val="clear" w:color="auto" w:fill="FFFFFF"/>
            <w:tcMar>
              <w:top w:w="70" w:type="dxa"/>
              <w:left w:w="70" w:type="dxa"/>
              <w:bottom w:w="70" w:type="dxa"/>
              <w:right w:w="70" w:type="dxa"/>
            </w:tcMar>
            <w:vAlign w:val="center"/>
          </w:tcPr>
          <w:p w14:paraId="7B589829">
            <w:pPr>
              <w:jc w:val="center"/>
            </w:pPr>
            <w:r>
              <w:rPr>
                <w:rFonts w:ascii="Arial" w:hAnsi="Arial" w:eastAsia="Times New Roman"/>
                <w:b/>
                <w:i w:val="0"/>
                <w:color w:val="0B172A"/>
                <w:sz w:val="20"/>
              </w:rPr>
              <w:t>Công việc hiện tại</w:t>
            </w:r>
          </w:p>
        </w:tc>
        <w:tc>
          <w:tcPr>
            <w:tcW w:w="2948" w:type="dxa"/>
            <w:tcBorders>
              <w:top w:val="single" w:color="D9E2E8" w:sz="4" w:space="0"/>
              <w:left w:val="single" w:color="D9E2E8" w:sz="4" w:space="0"/>
              <w:bottom w:val="single" w:color="D9E2E8" w:sz="4" w:space="0"/>
              <w:right w:val="single" w:color="D9E2E8" w:sz="4" w:space="0"/>
            </w:tcBorders>
            <w:shd w:val="clear" w:color="auto" w:fill="FFFFFF"/>
            <w:tcMar>
              <w:top w:w="70" w:type="dxa"/>
              <w:left w:w="70" w:type="dxa"/>
              <w:bottom w:w="70" w:type="dxa"/>
              <w:right w:w="70" w:type="dxa"/>
            </w:tcMar>
            <w:vAlign w:val="center"/>
          </w:tcPr>
          <w:p w14:paraId="01914947">
            <w:pPr>
              <w:jc w:val="center"/>
            </w:pPr>
            <w:r>
              <w:rPr>
                <w:rFonts w:ascii="Arial" w:hAnsi="Arial" w:eastAsia="Times New Roman"/>
                <w:b/>
                <w:i w:val="0"/>
                <w:color w:val="0B172A"/>
                <w:sz w:val="20"/>
              </w:rPr>
              <w:t>Nỗi đau SolarOpt đánh vào</w:t>
            </w:r>
          </w:p>
        </w:tc>
      </w:tr>
      <w:tr w14:paraId="493EDC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587" w:type="dxa"/>
            <w:tcBorders>
              <w:top w:val="single" w:color="D9E2E8" w:sz="4" w:space="0"/>
              <w:left w:val="single" w:color="D9E2E8" w:sz="4" w:space="0"/>
              <w:bottom w:val="single" w:color="D9E2E8" w:sz="4" w:space="0"/>
              <w:right w:val="single" w:color="D9E2E8" w:sz="4" w:space="0"/>
            </w:tcBorders>
            <w:shd w:val="clear" w:color="auto" w:fill="FFFFFF"/>
            <w:tcMar>
              <w:top w:w="70" w:type="dxa"/>
              <w:left w:w="70" w:type="dxa"/>
              <w:bottom w:w="70" w:type="dxa"/>
              <w:right w:w="70" w:type="dxa"/>
            </w:tcMar>
            <w:vAlign w:val="center"/>
          </w:tcPr>
          <w:p w14:paraId="1F6A87CE">
            <w:pPr>
              <w:jc w:val="left"/>
            </w:pPr>
            <w:r>
              <w:rPr>
                <w:rFonts w:ascii="Arial" w:hAnsi="Arial" w:eastAsia="Times New Roman"/>
                <w:b w:val="0"/>
                <w:i w:val="0"/>
                <w:sz w:val="21"/>
              </w:rPr>
              <w:t>Người dùng trực tiếp</w:t>
            </w:r>
          </w:p>
        </w:tc>
        <w:tc>
          <w:tcPr>
            <w:tcW w:w="2268" w:type="dxa"/>
            <w:tcBorders>
              <w:top w:val="single" w:color="D9E2E8" w:sz="4" w:space="0"/>
              <w:left w:val="single" w:color="D9E2E8" w:sz="4" w:space="0"/>
              <w:bottom w:val="single" w:color="D9E2E8" w:sz="4" w:space="0"/>
              <w:right w:val="single" w:color="D9E2E8" w:sz="4" w:space="0"/>
            </w:tcBorders>
            <w:shd w:val="clear" w:color="auto" w:fill="FFFFFF"/>
            <w:tcMar>
              <w:top w:w="70" w:type="dxa"/>
              <w:left w:w="70" w:type="dxa"/>
              <w:bottom w:w="70" w:type="dxa"/>
              <w:right w:w="70" w:type="dxa"/>
            </w:tcMar>
            <w:vAlign w:val="center"/>
          </w:tcPr>
          <w:p w14:paraId="79D764E2">
            <w:r>
              <w:rPr>
                <w:rFonts w:ascii="Arial" w:hAnsi="Arial"/>
                <w:sz w:val="21"/>
                <w:szCs w:val="18"/>
              </w:rPr>
              <w:t>Kỹ sư/nhân viên thiết kế điện mặt trời</w:t>
            </w:r>
          </w:p>
        </w:tc>
        <w:tc>
          <w:tcPr>
            <w:tcW w:w="3005" w:type="dxa"/>
            <w:tcBorders>
              <w:top w:val="single" w:color="D9E2E8" w:sz="4" w:space="0"/>
              <w:left w:val="single" w:color="D9E2E8" w:sz="4" w:space="0"/>
              <w:bottom w:val="single" w:color="D9E2E8" w:sz="4" w:space="0"/>
              <w:right w:val="single" w:color="D9E2E8" w:sz="4" w:space="0"/>
            </w:tcBorders>
            <w:shd w:val="clear" w:color="auto" w:fill="FFFFFF"/>
            <w:tcMar>
              <w:top w:w="70" w:type="dxa"/>
              <w:left w:w="70" w:type="dxa"/>
              <w:bottom w:w="70" w:type="dxa"/>
              <w:right w:w="70" w:type="dxa"/>
            </w:tcMar>
            <w:vAlign w:val="center"/>
          </w:tcPr>
          <w:p w14:paraId="02D092B3">
            <w:pPr>
              <w:jc w:val="left"/>
            </w:pPr>
            <w:r>
              <w:rPr>
                <w:rFonts w:ascii="Arial" w:hAnsi="Arial" w:eastAsia="Times New Roman"/>
                <w:b w:val="0"/>
                <w:i w:val="0"/>
                <w:sz w:val="21"/>
              </w:rPr>
              <w:t>Nhận bản vẽ, dựng mái, tối ưu bố cục, tính sản lượng, chỉnh sửa theo yêu cầu.</w:t>
            </w:r>
          </w:p>
        </w:tc>
        <w:tc>
          <w:tcPr>
            <w:tcW w:w="2948" w:type="dxa"/>
            <w:tcBorders>
              <w:top w:val="single" w:color="D9E2E8" w:sz="4" w:space="0"/>
              <w:left w:val="single" w:color="D9E2E8" w:sz="4" w:space="0"/>
              <w:bottom w:val="single" w:color="D9E2E8" w:sz="4" w:space="0"/>
              <w:right w:val="single" w:color="D9E2E8" w:sz="4" w:space="0"/>
            </w:tcBorders>
            <w:shd w:val="clear" w:color="auto" w:fill="FFFFFF"/>
            <w:tcMar>
              <w:top w:w="70" w:type="dxa"/>
              <w:left w:w="70" w:type="dxa"/>
              <w:bottom w:w="70" w:type="dxa"/>
              <w:right w:w="70" w:type="dxa"/>
            </w:tcMar>
            <w:vAlign w:val="center"/>
          </w:tcPr>
          <w:p w14:paraId="7401078E">
            <w:pPr>
              <w:jc w:val="left"/>
            </w:pPr>
            <w:r>
              <w:rPr>
                <w:rFonts w:ascii="Arial" w:hAnsi="Arial" w:eastAsia="Times New Roman"/>
                <w:b w:val="0"/>
                <w:i w:val="0"/>
                <w:sz w:val="21"/>
              </w:rPr>
              <w:t>Không muốn làm lại toàn bộ khi chỉ một giả định thay đổi; cần biết “cái gì bị ảnh hưởng”.</w:t>
            </w:r>
          </w:p>
        </w:tc>
      </w:tr>
      <w:tr w14:paraId="29B82F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587" w:type="dxa"/>
            <w:tcBorders>
              <w:top w:val="single" w:color="D9E2E8" w:sz="4" w:space="0"/>
              <w:left w:val="single" w:color="D9E2E8" w:sz="4" w:space="0"/>
              <w:bottom w:val="single" w:color="D9E2E8" w:sz="4" w:space="0"/>
              <w:right w:val="single" w:color="D9E2E8" w:sz="4" w:space="0"/>
            </w:tcBorders>
            <w:shd w:val="clear" w:color="auto" w:fill="FFFFFF"/>
            <w:tcMar>
              <w:top w:w="70" w:type="dxa"/>
              <w:left w:w="70" w:type="dxa"/>
              <w:bottom w:w="70" w:type="dxa"/>
              <w:right w:w="70" w:type="dxa"/>
            </w:tcMar>
            <w:vAlign w:val="center"/>
          </w:tcPr>
          <w:p w14:paraId="0CBEC548">
            <w:pPr>
              <w:jc w:val="left"/>
            </w:pPr>
            <w:r>
              <w:rPr>
                <w:rFonts w:ascii="Arial" w:hAnsi="Arial" w:eastAsia="Times New Roman"/>
                <w:b w:val="0"/>
                <w:i w:val="0"/>
                <w:sz w:val="21"/>
              </w:rPr>
              <w:t>Người ra quyết định</w:t>
            </w:r>
          </w:p>
        </w:tc>
        <w:tc>
          <w:tcPr>
            <w:tcW w:w="2268" w:type="dxa"/>
            <w:tcBorders>
              <w:top w:val="single" w:color="D9E2E8" w:sz="4" w:space="0"/>
              <w:left w:val="single" w:color="D9E2E8" w:sz="4" w:space="0"/>
              <w:bottom w:val="single" w:color="D9E2E8" w:sz="4" w:space="0"/>
              <w:right w:val="single" w:color="D9E2E8" w:sz="4" w:space="0"/>
            </w:tcBorders>
            <w:shd w:val="clear" w:color="auto" w:fill="FFFFFF"/>
            <w:tcMar>
              <w:top w:w="70" w:type="dxa"/>
              <w:left w:w="70" w:type="dxa"/>
              <w:bottom w:w="70" w:type="dxa"/>
              <w:right w:w="70" w:type="dxa"/>
            </w:tcMar>
            <w:vAlign w:val="center"/>
          </w:tcPr>
          <w:p w14:paraId="042840F3">
            <w:pPr>
              <w:jc w:val="left"/>
            </w:pPr>
            <w:r>
              <w:rPr>
                <w:rFonts w:ascii="Arial" w:hAnsi="Arial" w:eastAsia="Times New Roman"/>
                <w:b w:val="0"/>
                <w:i w:val="0"/>
                <w:sz w:val="21"/>
              </w:rPr>
              <w:t>Chủ EPC / Trưởng phòng kỹ thuật</w:t>
            </w:r>
          </w:p>
        </w:tc>
        <w:tc>
          <w:tcPr>
            <w:tcW w:w="3005" w:type="dxa"/>
            <w:tcBorders>
              <w:top w:val="single" w:color="D9E2E8" w:sz="4" w:space="0"/>
              <w:left w:val="single" w:color="D9E2E8" w:sz="4" w:space="0"/>
              <w:bottom w:val="single" w:color="D9E2E8" w:sz="4" w:space="0"/>
              <w:right w:val="single" w:color="D9E2E8" w:sz="4" w:space="0"/>
            </w:tcBorders>
            <w:shd w:val="clear" w:color="auto" w:fill="FFFFFF"/>
            <w:tcMar>
              <w:top w:w="70" w:type="dxa"/>
              <w:left w:w="70" w:type="dxa"/>
              <w:bottom w:w="70" w:type="dxa"/>
              <w:right w:w="70" w:type="dxa"/>
            </w:tcMar>
            <w:vAlign w:val="center"/>
          </w:tcPr>
          <w:p w14:paraId="632F2B83">
            <w:pPr>
              <w:jc w:val="left"/>
            </w:pPr>
            <w:r>
              <w:rPr>
                <w:rFonts w:ascii="Arial" w:hAnsi="Arial" w:eastAsia="Times New Roman"/>
                <w:b w:val="0"/>
                <w:i w:val="0"/>
                <w:sz w:val="21"/>
              </w:rPr>
              <w:t>Quan tâm năng suất, số dự án/người, tỷ lệ sửa, tốc độ phản hồi khách hàng.</w:t>
            </w:r>
          </w:p>
        </w:tc>
        <w:tc>
          <w:tcPr>
            <w:tcW w:w="2948" w:type="dxa"/>
            <w:tcBorders>
              <w:top w:val="single" w:color="D9E2E8" w:sz="4" w:space="0"/>
              <w:left w:val="single" w:color="D9E2E8" w:sz="4" w:space="0"/>
              <w:bottom w:val="single" w:color="D9E2E8" w:sz="4" w:space="0"/>
              <w:right w:val="single" w:color="D9E2E8" w:sz="4" w:space="0"/>
            </w:tcBorders>
            <w:shd w:val="clear" w:color="auto" w:fill="FFFFFF"/>
            <w:tcMar>
              <w:top w:w="70" w:type="dxa"/>
              <w:left w:w="70" w:type="dxa"/>
              <w:bottom w:w="70" w:type="dxa"/>
              <w:right w:w="70" w:type="dxa"/>
            </w:tcMar>
            <w:vAlign w:val="center"/>
          </w:tcPr>
          <w:p w14:paraId="0DE7FE66">
            <w:pPr>
              <w:jc w:val="left"/>
            </w:pPr>
            <w:r>
              <w:rPr>
                <w:rFonts w:ascii="Arial" w:hAnsi="Arial" w:eastAsia="Times New Roman"/>
                <w:b w:val="0"/>
                <w:i w:val="0"/>
                <w:sz w:val="21"/>
              </w:rPr>
              <w:t>Cần công cụ chứng minh thời gian hoàn vốn và giảm phụ thuộc vào cá nhân kinh nghiệm.</w:t>
            </w:r>
          </w:p>
        </w:tc>
      </w:tr>
      <w:tr w14:paraId="71CB73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587" w:type="dxa"/>
            <w:tcBorders>
              <w:top w:val="single" w:color="D9E2E8" w:sz="4" w:space="0"/>
              <w:left w:val="single" w:color="D9E2E8" w:sz="4" w:space="0"/>
              <w:bottom w:val="single" w:color="D9E2E8" w:sz="4" w:space="0"/>
              <w:right w:val="single" w:color="D9E2E8" w:sz="4" w:space="0"/>
            </w:tcBorders>
            <w:shd w:val="clear" w:color="auto" w:fill="FFFFFF"/>
            <w:tcMar>
              <w:top w:w="70" w:type="dxa"/>
              <w:left w:w="70" w:type="dxa"/>
              <w:bottom w:w="70" w:type="dxa"/>
              <w:right w:w="70" w:type="dxa"/>
            </w:tcMar>
            <w:vAlign w:val="center"/>
          </w:tcPr>
          <w:p w14:paraId="7063FFD7">
            <w:pPr>
              <w:jc w:val="left"/>
            </w:pPr>
            <w:r>
              <w:rPr>
                <w:rFonts w:ascii="Arial" w:hAnsi="Arial" w:eastAsia="Times New Roman"/>
                <w:b w:val="0"/>
                <w:i w:val="0"/>
                <w:sz w:val="21"/>
              </w:rPr>
              <w:t>Người phối hợp</w:t>
            </w:r>
          </w:p>
        </w:tc>
        <w:tc>
          <w:tcPr>
            <w:tcW w:w="2268" w:type="dxa"/>
            <w:tcBorders>
              <w:top w:val="single" w:color="D9E2E8" w:sz="4" w:space="0"/>
              <w:left w:val="single" w:color="D9E2E8" w:sz="4" w:space="0"/>
              <w:bottom w:val="single" w:color="D9E2E8" w:sz="4" w:space="0"/>
              <w:right w:val="single" w:color="D9E2E8" w:sz="4" w:space="0"/>
            </w:tcBorders>
            <w:shd w:val="clear" w:color="auto" w:fill="FFFFFF"/>
            <w:tcMar>
              <w:top w:w="70" w:type="dxa"/>
              <w:left w:w="70" w:type="dxa"/>
              <w:bottom w:w="70" w:type="dxa"/>
              <w:right w:w="70" w:type="dxa"/>
            </w:tcMar>
            <w:vAlign w:val="center"/>
          </w:tcPr>
          <w:p w14:paraId="01F7AE32">
            <w:pPr>
              <w:jc w:val="left"/>
            </w:pPr>
            <w:r>
              <w:rPr>
                <w:rFonts w:ascii="Arial" w:hAnsi="Arial" w:eastAsia="Times New Roman"/>
                <w:b w:val="0"/>
                <w:i w:val="0"/>
                <w:sz w:val="21"/>
              </w:rPr>
              <w:t>Kỹ sư kinh doanh / quản lý dự án</w:t>
            </w:r>
          </w:p>
        </w:tc>
        <w:tc>
          <w:tcPr>
            <w:tcW w:w="3005" w:type="dxa"/>
            <w:tcBorders>
              <w:top w:val="single" w:color="D9E2E8" w:sz="4" w:space="0"/>
              <w:left w:val="single" w:color="D9E2E8" w:sz="4" w:space="0"/>
              <w:bottom w:val="single" w:color="D9E2E8" w:sz="4" w:space="0"/>
              <w:right w:val="single" w:color="D9E2E8" w:sz="4" w:space="0"/>
            </w:tcBorders>
            <w:shd w:val="clear" w:color="auto" w:fill="FFFFFF"/>
            <w:tcMar>
              <w:top w:w="70" w:type="dxa"/>
              <w:left w:w="70" w:type="dxa"/>
              <w:bottom w:w="70" w:type="dxa"/>
              <w:right w:w="70" w:type="dxa"/>
            </w:tcMar>
            <w:vAlign w:val="center"/>
          </w:tcPr>
          <w:p w14:paraId="2444E776">
            <w:pPr>
              <w:jc w:val="left"/>
            </w:pPr>
            <w:r>
              <w:rPr>
                <w:rFonts w:ascii="Arial" w:hAnsi="Arial" w:eastAsia="Times New Roman"/>
                <w:b w:val="0"/>
                <w:i w:val="0"/>
                <w:sz w:val="21"/>
              </w:rPr>
              <w:t>Thường xuyên chuyển yêu cầu khách hàng hoặc thay đổi linh kiện sang thiết kế.</w:t>
            </w:r>
          </w:p>
        </w:tc>
        <w:tc>
          <w:tcPr>
            <w:tcW w:w="2948" w:type="dxa"/>
            <w:tcBorders>
              <w:top w:val="single" w:color="D9E2E8" w:sz="4" w:space="0"/>
              <w:left w:val="single" w:color="D9E2E8" w:sz="4" w:space="0"/>
              <w:bottom w:val="single" w:color="D9E2E8" w:sz="4" w:space="0"/>
              <w:right w:val="single" w:color="D9E2E8" w:sz="4" w:space="0"/>
            </w:tcBorders>
            <w:shd w:val="clear" w:color="auto" w:fill="FFFFFF"/>
            <w:tcMar>
              <w:top w:w="70" w:type="dxa"/>
              <w:left w:w="70" w:type="dxa"/>
              <w:bottom w:w="70" w:type="dxa"/>
              <w:right w:w="70" w:type="dxa"/>
            </w:tcMar>
            <w:vAlign w:val="center"/>
          </w:tcPr>
          <w:p w14:paraId="02869FEE">
            <w:pPr>
              <w:jc w:val="left"/>
            </w:pPr>
            <w:r>
              <w:rPr>
                <w:rFonts w:ascii="Arial" w:hAnsi="Arial" w:eastAsia="Times New Roman"/>
                <w:b w:val="0"/>
                <w:i w:val="0"/>
                <w:sz w:val="21"/>
              </w:rPr>
              <w:t>Muốn có phương án mới nhanh, minh bạch chênh lệch chi phí/sản lượng.</w:t>
            </w:r>
          </w:p>
        </w:tc>
      </w:tr>
      <w:tr w14:paraId="117E54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587" w:type="dxa"/>
            <w:tcBorders>
              <w:top w:val="single" w:color="D9E2E8" w:sz="4" w:space="0"/>
              <w:left w:val="single" w:color="D9E2E8" w:sz="4" w:space="0"/>
              <w:bottom w:val="single" w:color="D9E2E8" w:sz="4" w:space="0"/>
              <w:right w:val="single" w:color="D9E2E8" w:sz="4" w:space="0"/>
            </w:tcBorders>
            <w:shd w:val="clear" w:color="auto" w:fill="FFFFFF"/>
            <w:tcMar>
              <w:top w:w="70" w:type="dxa"/>
              <w:left w:w="70" w:type="dxa"/>
              <w:bottom w:w="70" w:type="dxa"/>
              <w:right w:w="70" w:type="dxa"/>
            </w:tcMar>
            <w:vAlign w:val="center"/>
          </w:tcPr>
          <w:p w14:paraId="3455CD9A">
            <w:pPr>
              <w:jc w:val="left"/>
            </w:pPr>
            <w:r>
              <w:rPr>
                <w:rFonts w:ascii="Arial" w:hAnsi="Arial" w:eastAsia="Times New Roman"/>
                <w:b w:val="0"/>
                <w:i w:val="0"/>
                <w:sz w:val="21"/>
              </w:rPr>
              <w:t>Người hưởng lợi cuối</w:t>
            </w:r>
          </w:p>
        </w:tc>
        <w:tc>
          <w:tcPr>
            <w:tcW w:w="2268" w:type="dxa"/>
            <w:tcBorders>
              <w:top w:val="single" w:color="D9E2E8" w:sz="4" w:space="0"/>
              <w:left w:val="single" w:color="D9E2E8" w:sz="4" w:space="0"/>
              <w:bottom w:val="single" w:color="D9E2E8" w:sz="4" w:space="0"/>
              <w:right w:val="single" w:color="D9E2E8" w:sz="4" w:space="0"/>
            </w:tcBorders>
            <w:shd w:val="clear" w:color="auto" w:fill="FFFFFF"/>
            <w:tcMar>
              <w:top w:w="70" w:type="dxa"/>
              <w:left w:w="70" w:type="dxa"/>
              <w:bottom w:w="70" w:type="dxa"/>
              <w:right w:w="70" w:type="dxa"/>
            </w:tcMar>
            <w:vAlign w:val="center"/>
          </w:tcPr>
          <w:p w14:paraId="4A3F7D2D">
            <w:pPr>
              <w:jc w:val="left"/>
            </w:pPr>
            <w:r>
              <w:rPr>
                <w:rFonts w:ascii="Arial" w:hAnsi="Arial" w:eastAsia="Times New Roman"/>
                <w:b w:val="0"/>
                <w:i w:val="0"/>
                <w:sz w:val="21"/>
              </w:rPr>
              <w:t>Chủ công trình / doanh nghiệp</w:t>
            </w:r>
          </w:p>
        </w:tc>
        <w:tc>
          <w:tcPr>
            <w:tcW w:w="3005" w:type="dxa"/>
            <w:tcBorders>
              <w:top w:val="single" w:color="D9E2E8" w:sz="4" w:space="0"/>
              <w:left w:val="single" w:color="D9E2E8" w:sz="4" w:space="0"/>
              <w:bottom w:val="single" w:color="D9E2E8" w:sz="4" w:space="0"/>
              <w:right w:val="single" w:color="D9E2E8" w:sz="4" w:space="0"/>
            </w:tcBorders>
            <w:shd w:val="clear" w:color="auto" w:fill="FFFFFF"/>
            <w:tcMar>
              <w:top w:w="70" w:type="dxa"/>
              <w:left w:w="70" w:type="dxa"/>
              <w:bottom w:w="70" w:type="dxa"/>
              <w:right w:w="70" w:type="dxa"/>
            </w:tcMar>
            <w:vAlign w:val="center"/>
          </w:tcPr>
          <w:p w14:paraId="5687467A">
            <w:pPr>
              <w:jc w:val="left"/>
            </w:pPr>
            <w:r>
              <w:rPr>
                <w:rFonts w:ascii="Arial" w:hAnsi="Arial" w:eastAsia="Times New Roman"/>
                <w:b w:val="0"/>
                <w:i w:val="0"/>
                <w:sz w:val="21"/>
              </w:rPr>
              <w:t>Muốn phương án dễ hiểu, đáng tin, tối ưu tài chính và điện năng.</w:t>
            </w:r>
          </w:p>
        </w:tc>
        <w:tc>
          <w:tcPr>
            <w:tcW w:w="2948" w:type="dxa"/>
            <w:tcBorders>
              <w:top w:val="single" w:color="D9E2E8" w:sz="4" w:space="0"/>
              <w:left w:val="single" w:color="D9E2E8" w:sz="4" w:space="0"/>
              <w:bottom w:val="single" w:color="D9E2E8" w:sz="4" w:space="0"/>
              <w:right w:val="single" w:color="D9E2E8" w:sz="4" w:space="0"/>
            </w:tcBorders>
            <w:shd w:val="clear" w:color="auto" w:fill="FFFFFF"/>
            <w:tcMar>
              <w:top w:w="70" w:type="dxa"/>
              <w:left w:w="70" w:type="dxa"/>
              <w:bottom w:w="70" w:type="dxa"/>
              <w:right w:w="70" w:type="dxa"/>
            </w:tcMar>
            <w:vAlign w:val="center"/>
          </w:tcPr>
          <w:p w14:paraId="73F17F81">
            <w:pPr>
              <w:jc w:val="left"/>
            </w:pPr>
            <w:r>
              <w:rPr>
                <w:rFonts w:ascii="Arial" w:hAnsi="Arial" w:eastAsia="Times New Roman"/>
                <w:b w:val="0"/>
                <w:i w:val="0"/>
                <w:sz w:val="21"/>
              </w:rPr>
              <w:t>Cần giải thích vì sao phương án được chọn và tác động nếu đổi yêu cầu.</w:t>
            </w:r>
          </w:p>
        </w:tc>
      </w:tr>
    </w:tbl>
    <w:p w14:paraId="0704B164">
      <w:pPr>
        <w:spacing w:after="40"/>
      </w:pPr>
    </w:p>
    <w:p w14:paraId="6E640985">
      <w:pPr>
        <w:spacing w:before="0" w:after="80" w:line="276" w:lineRule="auto"/>
        <w:ind w:firstLine="397"/>
        <w:rPr>
          <w:sz w:val="22"/>
          <w:szCs w:val="22"/>
        </w:rPr>
      </w:pPr>
      <w:r>
        <w:rPr>
          <w:rFonts w:ascii="Arial" w:hAnsi="Arial" w:eastAsia="Times New Roman"/>
          <w:b w:val="0"/>
          <w:i w:val="0"/>
          <w:sz w:val="24"/>
          <w:szCs w:val="22"/>
        </w:rPr>
        <w:t>Lý do thuyết phục khách hàng sử dụng SolarOpt không phải “AI hiện đại”, mà là lợi ích vận hành có thể đo: số phút/giờ thiết kế lại giảm, số thao tác thủ công giảm, số lần cần kỹ sư kiểm tra giảm, tốc độ phản hồi thay đổi tăng và lịch sử quyết định rõ ràng. Nhóm sẽ kiểm chứng các giả định này bằng phỏng vấn và thử nghiệm thực tế tại Việt Nam; các nghiên cứu tình huống quốc tế hiện đóng vai trò bằng chứng về loại vấn đề, không được sử dụng để khẳng định mức tiết kiệm tương tự chắc chắn xảy ra ở Việt Nam.</w:t>
      </w:r>
    </w:p>
    <w:p w14:paraId="396DD211">
      <w:pPr>
        <w:spacing w:before="160" w:after="100"/>
        <w:rPr>
          <w:color w:val="000000" w:themeColor="text1"/>
          <w14:textFill>
            <w14:solidFill>
              <w14:schemeClr w14:val="tx1"/>
            </w14:solidFill>
          </w14:textFill>
        </w:rPr>
      </w:pPr>
      <w:r>
        <w:rPr>
          <w:rFonts w:ascii="Arial" w:hAnsi="Arial" w:eastAsia="Times New Roman"/>
          <w:b/>
          <w:i w:val="0"/>
          <w:color w:val="000000" w:themeColor="text1"/>
          <w:sz w:val="28"/>
          <w14:textFill>
            <w14:solidFill>
              <w14:schemeClr w14:val="tx1"/>
            </w14:solidFill>
          </w14:textFill>
        </w:rPr>
        <w:t>2.3.4. Phân tích quy mô thị trường</w:t>
      </w:r>
    </w:p>
    <w:p w14:paraId="3FAEF009">
      <w:pPr>
        <w:spacing w:before="0" w:after="80" w:line="276" w:lineRule="auto"/>
        <w:ind w:firstLine="397"/>
      </w:pPr>
      <w:r>
        <w:rPr>
          <w:rFonts w:ascii="Arial" w:hAnsi="Arial" w:eastAsia="Times New Roman"/>
          <w:b w:val="0"/>
          <w:i w:val="0"/>
          <w:sz w:val="24"/>
        </w:rPr>
        <w:t>Do số liệu công khai về “chi tiêu phần mềm thiết kế điện mặt trời tại Việt Nam” chưa đủ tin cậy để quy đổi thành một quy mô thị trường bằng tiền chính xác, SolarOpt sử dụng cách ước lượng từ dưới lên, dựa trên số hệ thống/dự án và số khách hàng doanh nghiệp có khả năng sử dụng. Cách này thận trọng hơn và phù hợp giai đoạn sơ loại.</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57"/>
        <w:gridCol w:w="3628"/>
        <w:gridCol w:w="4139"/>
      </w:tblGrid>
      <w:tr w14:paraId="444EB4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757" w:type="dxa"/>
            <w:tcBorders>
              <w:top w:val="single" w:color="D9E2E8" w:sz="4" w:space="0"/>
              <w:left w:val="single" w:color="D9E2E8" w:sz="4" w:space="0"/>
              <w:bottom w:val="single" w:color="D9E2E8" w:sz="4" w:space="0"/>
              <w:right w:val="single" w:color="D9E2E8" w:sz="4" w:space="0"/>
            </w:tcBorders>
            <w:shd w:val="clear" w:color="auto" w:fill="FFFFFF"/>
            <w:tcMar>
              <w:top w:w="70" w:type="dxa"/>
              <w:left w:w="70" w:type="dxa"/>
              <w:bottom w:w="70" w:type="dxa"/>
              <w:right w:w="70" w:type="dxa"/>
            </w:tcMar>
            <w:vAlign w:val="center"/>
          </w:tcPr>
          <w:p w14:paraId="79043D04">
            <w:pPr>
              <w:jc w:val="center"/>
            </w:pPr>
            <w:r>
              <w:rPr>
                <w:rFonts w:ascii="Arial" w:hAnsi="Arial" w:eastAsia="Times New Roman"/>
                <w:b/>
                <w:i w:val="0"/>
                <w:color w:val="0B172A"/>
                <w:sz w:val="20"/>
              </w:rPr>
              <w:t>Phạm vi</w:t>
            </w:r>
          </w:p>
        </w:tc>
        <w:tc>
          <w:tcPr>
            <w:tcW w:w="3628" w:type="dxa"/>
            <w:tcBorders>
              <w:top w:val="single" w:color="D9E2E8" w:sz="4" w:space="0"/>
              <w:left w:val="single" w:color="D9E2E8" w:sz="4" w:space="0"/>
              <w:bottom w:val="single" w:color="D9E2E8" w:sz="4" w:space="0"/>
              <w:right w:val="single" w:color="D9E2E8" w:sz="4" w:space="0"/>
            </w:tcBorders>
            <w:shd w:val="clear" w:color="auto" w:fill="FFFFFF"/>
            <w:tcMar>
              <w:top w:w="70" w:type="dxa"/>
              <w:left w:w="70" w:type="dxa"/>
              <w:bottom w:w="70" w:type="dxa"/>
              <w:right w:w="70" w:type="dxa"/>
            </w:tcMar>
            <w:vAlign w:val="center"/>
          </w:tcPr>
          <w:p w14:paraId="20220949">
            <w:pPr>
              <w:jc w:val="center"/>
            </w:pPr>
            <w:r>
              <w:rPr>
                <w:rFonts w:ascii="Arial" w:hAnsi="Arial" w:eastAsia="Times New Roman"/>
                <w:b/>
                <w:i w:val="0"/>
                <w:color w:val="0B172A"/>
                <w:sz w:val="20"/>
              </w:rPr>
              <w:t>Định nghĩa</w:t>
            </w:r>
          </w:p>
        </w:tc>
        <w:tc>
          <w:tcPr>
            <w:tcW w:w="4139" w:type="dxa"/>
            <w:tcBorders>
              <w:top w:val="single" w:color="D9E2E8" w:sz="4" w:space="0"/>
              <w:left w:val="single" w:color="D9E2E8" w:sz="4" w:space="0"/>
              <w:bottom w:val="single" w:color="D9E2E8" w:sz="4" w:space="0"/>
              <w:right w:val="single" w:color="D9E2E8" w:sz="4" w:space="0"/>
            </w:tcBorders>
            <w:shd w:val="clear" w:color="auto" w:fill="FFFFFF"/>
            <w:tcMar>
              <w:top w:w="70" w:type="dxa"/>
              <w:left w:w="70" w:type="dxa"/>
              <w:bottom w:w="70" w:type="dxa"/>
              <w:right w:w="70" w:type="dxa"/>
            </w:tcMar>
            <w:vAlign w:val="center"/>
          </w:tcPr>
          <w:p w14:paraId="610CB26E">
            <w:pPr>
              <w:jc w:val="center"/>
            </w:pPr>
            <w:r>
              <w:rPr>
                <w:rFonts w:ascii="Arial" w:hAnsi="Arial" w:eastAsia="Times New Roman"/>
                <w:b/>
                <w:i w:val="0"/>
                <w:color w:val="0B172A"/>
                <w:sz w:val="20"/>
              </w:rPr>
              <w:t>Căn cứ / mục tiêu</w:t>
            </w:r>
          </w:p>
        </w:tc>
      </w:tr>
      <w:tr w14:paraId="3C1A81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57" w:type="dxa"/>
            <w:tcBorders>
              <w:top w:val="single" w:color="D9E2E8" w:sz="4" w:space="0"/>
              <w:left w:val="single" w:color="D9E2E8" w:sz="4" w:space="0"/>
              <w:bottom w:val="single" w:color="D9E2E8" w:sz="4" w:space="0"/>
              <w:right w:val="single" w:color="D9E2E8" w:sz="4" w:space="0"/>
            </w:tcBorders>
            <w:shd w:val="clear" w:color="auto" w:fill="FFFFFF"/>
            <w:tcMar>
              <w:top w:w="70" w:type="dxa"/>
              <w:left w:w="70" w:type="dxa"/>
              <w:bottom w:w="70" w:type="dxa"/>
              <w:right w:w="70" w:type="dxa"/>
            </w:tcMar>
            <w:vAlign w:val="center"/>
          </w:tcPr>
          <w:p w14:paraId="2FE4D9CA">
            <w:r>
              <w:rPr>
                <w:rFonts w:ascii="Arial" w:hAnsi="Arial"/>
                <w:sz w:val="21"/>
              </w:rPr>
              <w:t>Nhu cầu dài hạn</w:t>
            </w:r>
          </w:p>
        </w:tc>
        <w:tc>
          <w:tcPr>
            <w:tcW w:w="3628" w:type="dxa"/>
            <w:tcBorders>
              <w:top w:val="single" w:color="D9E2E8" w:sz="4" w:space="0"/>
              <w:left w:val="single" w:color="D9E2E8" w:sz="4" w:space="0"/>
              <w:bottom w:val="single" w:color="D9E2E8" w:sz="4" w:space="0"/>
              <w:right w:val="single" w:color="D9E2E8" w:sz="4" w:space="0"/>
            </w:tcBorders>
            <w:shd w:val="clear" w:color="auto" w:fill="FFFFFF"/>
            <w:tcMar>
              <w:top w:w="70" w:type="dxa"/>
              <w:left w:w="70" w:type="dxa"/>
              <w:bottom w:w="70" w:type="dxa"/>
              <w:right w:w="70" w:type="dxa"/>
            </w:tcMar>
            <w:vAlign w:val="center"/>
          </w:tcPr>
          <w:p w14:paraId="4E0512C4">
            <w:pPr>
              <w:jc w:val="left"/>
            </w:pPr>
            <w:r>
              <w:rPr>
                <w:rFonts w:ascii="Arial" w:hAnsi="Arial" w:eastAsia="Times New Roman"/>
                <w:b w:val="0"/>
                <w:i w:val="0"/>
                <w:sz w:val="21"/>
              </w:rPr>
              <w:t>Toàn bộ hệ sinh thái thiết kế điện mặt trời mái nhà mới, nâng cấp/thay thế thiết bị và quản lý danh mục tại Việt Nam.</w:t>
            </w:r>
          </w:p>
        </w:tc>
        <w:tc>
          <w:tcPr>
            <w:tcW w:w="4139" w:type="dxa"/>
            <w:tcBorders>
              <w:top w:val="single" w:color="D9E2E8" w:sz="4" w:space="0"/>
              <w:left w:val="single" w:color="D9E2E8" w:sz="4" w:space="0"/>
              <w:bottom w:val="single" w:color="D9E2E8" w:sz="4" w:space="0"/>
              <w:right w:val="single" w:color="D9E2E8" w:sz="4" w:space="0"/>
            </w:tcBorders>
            <w:shd w:val="clear" w:color="auto" w:fill="FFFFFF"/>
            <w:tcMar>
              <w:top w:w="70" w:type="dxa"/>
              <w:left w:w="70" w:type="dxa"/>
              <w:bottom w:w="70" w:type="dxa"/>
              <w:right w:w="70" w:type="dxa"/>
            </w:tcMar>
            <w:vAlign w:val="center"/>
          </w:tcPr>
          <w:p w14:paraId="519DA13B">
            <w:pPr>
              <w:jc w:val="left"/>
            </w:pPr>
            <w:r>
              <w:rPr>
                <w:rFonts w:ascii="Arial" w:hAnsi="Arial" w:eastAsia="Times New Roman"/>
                <w:b w:val="0"/>
                <w:i w:val="0"/>
                <w:sz w:val="21"/>
              </w:rPr>
              <w:t>&gt;105.876 hệ thống được EVN ghi nhận năm 2025; mục tiêu 50% công sở và 50% nhà dân dùng điện mặt trời mái nhà tự sản, tự tiêu đến 2030.</w:t>
            </w:r>
          </w:p>
        </w:tc>
      </w:tr>
      <w:tr w14:paraId="29501A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57" w:type="dxa"/>
            <w:tcBorders>
              <w:top w:val="single" w:color="D9E2E8" w:sz="4" w:space="0"/>
              <w:left w:val="single" w:color="D9E2E8" w:sz="4" w:space="0"/>
              <w:bottom w:val="single" w:color="D9E2E8" w:sz="4" w:space="0"/>
              <w:right w:val="single" w:color="D9E2E8" w:sz="4" w:space="0"/>
            </w:tcBorders>
            <w:shd w:val="clear" w:color="auto" w:fill="FFFFFF"/>
            <w:tcMar>
              <w:top w:w="70" w:type="dxa"/>
              <w:left w:w="70" w:type="dxa"/>
              <w:bottom w:w="70" w:type="dxa"/>
              <w:right w:w="70" w:type="dxa"/>
            </w:tcMar>
            <w:vAlign w:val="center"/>
          </w:tcPr>
          <w:p w14:paraId="101CBE08">
            <w:r>
              <w:rPr>
                <w:rFonts w:ascii="Arial" w:hAnsi="Arial"/>
                <w:sz w:val="21"/>
              </w:rPr>
              <w:t>Thị trường phục vụ ban đầu</w:t>
            </w:r>
          </w:p>
        </w:tc>
        <w:tc>
          <w:tcPr>
            <w:tcW w:w="3628" w:type="dxa"/>
            <w:tcBorders>
              <w:top w:val="single" w:color="D9E2E8" w:sz="4" w:space="0"/>
              <w:left w:val="single" w:color="D9E2E8" w:sz="4" w:space="0"/>
              <w:bottom w:val="single" w:color="D9E2E8" w:sz="4" w:space="0"/>
              <w:right w:val="single" w:color="D9E2E8" w:sz="4" w:space="0"/>
            </w:tcBorders>
            <w:shd w:val="clear" w:color="auto" w:fill="FFFFFF"/>
            <w:tcMar>
              <w:top w:w="70" w:type="dxa"/>
              <w:left w:w="70" w:type="dxa"/>
              <w:bottom w:w="70" w:type="dxa"/>
              <w:right w:w="70" w:type="dxa"/>
            </w:tcMar>
            <w:vAlign w:val="center"/>
          </w:tcPr>
          <w:p w14:paraId="3EC1727F">
            <w:r>
              <w:rPr>
                <w:rFonts w:ascii="Arial" w:hAnsi="Arial"/>
                <w:sz w:val="21"/>
                <w:szCs w:val="18"/>
              </w:rPr>
              <w:t>Doanh nghiệp EPC, đơn vị thiết kế và chủ công trình thương mại - công nghiệp ở TP.HCM/phía Nam có nhu cầu thiết kế thường xuyên.</w:t>
            </w:r>
          </w:p>
        </w:tc>
        <w:tc>
          <w:tcPr>
            <w:tcW w:w="4139" w:type="dxa"/>
            <w:tcBorders>
              <w:top w:val="single" w:color="D9E2E8" w:sz="4" w:space="0"/>
              <w:left w:val="single" w:color="D9E2E8" w:sz="4" w:space="0"/>
              <w:bottom w:val="single" w:color="D9E2E8" w:sz="4" w:space="0"/>
              <w:right w:val="single" w:color="D9E2E8" w:sz="4" w:space="0"/>
            </w:tcBorders>
            <w:shd w:val="clear" w:color="auto" w:fill="FFFFFF"/>
            <w:tcMar>
              <w:top w:w="70" w:type="dxa"/>
              <w:left w:w="70" w:type="dxa"/>
              <w:bottom w:w="70" w:type="dxa"/>
              <w:right w:w="70" w:type="dxa"/>
            </w:tcMar>
            <w:vAlign w:val="center"/>
          </w:tcPr>
          <w:p w14:paraId="2C7B7CC7">
            <w:pPr>
              <w:jc w:val="left"/>
            </w:pPr>
            <w:r>
              <w:rPr>
                <w:rFonts w:ascii="Arial" w:hAnsi="Arial" w:eastAsia="Times New Roman"/>
                <w:b w:val="0"/>
                <w:i w:val="0"/>
                <w:sz w:val="21"/>
              </w:rPr>
              <w:t>TP.HCM đã có hơn 22.000 hệ thống; riêng 6.241 hệ tự sản tự tiêu đạt 472 MWp đến 05/09/2026.</w:t>
            </w:r>
          </w:p>
        </w:tc>
      </w:tr>
      <w:tr w14:paraId="5E3613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57" w:type="dxa"/>
            <w:tcBorders>
              <w:top w:val="single" w:color="D9E2E8" w:sz="4" w:space="0"/>
              <w:left w:val="single" w:color="D9E2E8" w:sz="4" w:space="0"/>
              <w:bottom w:val="single" w:color="D9E2E8" w:sz="4" w:space="0"/>
              <w:right w:val="single" w:color="D9E2E8" w:sz="4" w:space="0"/>
            </w:tcBorders>
            <w:shd w:val="clear" w:color="auto" w:fill="FFFFFF"/>
            <w:tcMar>
              <w:top w:w="70" w:type="dxa"/>
              <w:left w:w="70" w:type="dxa"/>
              <w:bottom w:w="70" w:type="dxa"/>
              <w:right w:w="70" w:type="dxa"/>
            </w:tcMar>
            <w:vAlign w:val="center"/>
          </w:tcPr>
          <w:p w14:paraId="7D3BEA33">
            <w:r>
              <w:rPr>
                <w:rFonts w:ascii="Arial" w:hAnsi="Arial"/>
                <w:sz w:val="21"/>
              </w:rPr>
              <w:t>Mục tiêu 24 tháng</w:t>
            </w:r>
          </w:p>
        </w:tc>
        <w:tc>
          <w:tcPr>
            <w:tcW w:w="3628" w:type="dxa"/>
            <w:tcBorders>
              <w:top w:val="single" w:color="D9E2E8" w:sz="4" w:space="0"/>
              <w:left w:val="single" w:color="D9E2E8" w:sz="4" w:space="0"/>
              <w:bottom w:val="single" w:color="D9E2E8" w:sz="4" w:space="0"/>
              <w:right w:val="single" w:color="D9E2E8" w:sz="4" w:space="0"/>
            </w:tcBorders>
            <w:shd w:val="clear" w:color="auto" w:fill="FFFFFF"/>
            <w:tcMar>
              <w:top w:w="70" w:type="dxa"/>
              <w:left w:w="70" w:type="dxa"/>
              <w:bottom w:w="70" w:type="dxa"/>
              <w:right w:w="70" w:type="dxa"/>
            </w:tcMar>
            <w:vAlign w:val="center"/>
          </w:tcPr>
          <w:p w14:paraId="3A3C4660">
            <w:pPr>
              <w:jc w:val="left"/>
            </w:pPr>
            <w:r>
              <w:rPr>
                <w:rFonts w:ascii="Arial" w:hAnsi="Arial" w:eastAsia="Times New Roman"/>
                <w:b w:val="0"/>
                <w:i w:val="0"/>
                <w:sz w:val="21"/>
              </w:rPr>
              <w:t>30 doanh nghiệp trả phí, 3.000-5.000 lượt thiết kế/năm qua nền tảng.</w:t>
            </w:r>
          </w:p>
        </w:tc>
        <w:tc>
          <w:tcPr>
            <w:tcW w:w="4139" w:type="dxa"/>
            <w:tcBorders>
              <w:top w:val="single" w:color="D9E2E8" w:sz="4" w:space="0"/>
              <w:left w:val="single" w:color="D9E2E8" w:sz="4" w:space="0"/>
              <w:bottom w:val="single" w:color="D9E2E8" w:sz="4" w:space="0"/>
              <w:right w:val="single" w:color="D9E2E8" w:sz="4" w:space="0"/>
            </w:tcBorders>
            <w:shd w:val="clear" w:color="auto" w:fill="FFFFFF"/>
            <w:tcMar>
              <w:top w:w="70" w:type="dxa"/>
              <w:left w:w="70" w:type="dxa"/>
              <w:bottom w:w="70" w:type="dxa"/>
              <w:right w:w="70" w:type="dxa"/>
            </w:tcMar>
            <w:vAlign w:val="center"/>
          </w:tcPr>
          <w:p w14:paraId="6CDF7FD5">
            <w:pPr>
              <w:jc w:val="left"/>
            </w:pPr>
            <w:r>
              <w:rPr>
                <w:rFonts w:ascii="Arial" w:hAnsi="Arial" w:eastAsia="Times New Roman"/>
                <w:b w:val="0"/>
                <w:i w:val="0"/>
                <w:sz w:val="21"/>
              </w:rPr>
              <w:t>Mục tiêu nội bộ để kiểm chứng mô hình, không phải số liệu thị trường hiện hữu.</w:t>
            </w:r>
          </w:p>
        </w:tc>
      </w:tr>
    </w:tbl>
    <w:p w14:paraId="1F0189A7">
      <w:pPr>
        <w:spacing w:after="40"/>
      </w:pPr>
    </w:p>
    <w:p w14:paraId="33DD1854">
      <w:r>
        <w:rPr>
          <w:rFonts w:ascii="Arial" w:hAnsi="Arial"/>
          <w:sz w:val="24"/>
        </w:rPr>
        <w:t xml:space="preserve">Các xu hướng đang ủng hộ thị trường gồm: (i) phụ tải điện tiếp tục tăng và yêu cầu bảo đảm an ninh năng lượng ngày càng cao; (ii) Quy hoạch điện VIII điều chỉnh đặt mục tiêu đến năm 2030 có 50% tòa nhà công sở và 50% nhà dân sử dụng điện mặt trời mái nhà tự sản, tự tiêu; (iii) Chỉ thị 10/CT-TTg ngày 30/03/2026 đặt mục tiêu hằng năm khoảng 10% cơ quan công sở và 10% hộ gia đình lắp đặt điện mặt trời mái nhà; (iv) ngày 18/09/2026, Bộ Công Thương tiếp tục đôn đốc các bộ, ngành và địa phương đẩy nhanh lắp đặt tại cơ quan, trường học, bệnh viện; (v) doanh nghiệp ngày càng quan tâm chi phí điện, các yêu cầu về môi trường - xã hội - quản trị (ESG) và khả năng chủ động năng lượng. SolarOpt chọn thời điểm này để giải quyết lớp “năng suất thiết kế và quản lý thay đổi” - một hạ tầng phần mềm có thể giúp các đội kỹ thuật xử lý nhiều dự án hơn với cùng nguồn lực. </w:t>
      </w:r>
      <w:r>
        <w:fldChar w:fldCharType="begin"/>
      </w:r>
      <w:r>
        <w:instrText xml:space="preserve"> HYPERLINK \l "REF_2" </w:instrText>
      </w:r>
      <w:r>
        <w:fldChar w:fldCharType="separate"/>
      </w:r>
      <w:r>
        <w:rPr>
          <w:color w:val="0563C1"/>
          <w:u w:val="single"/>
        </w:rPr>
        <w:t>[2]</w:t>
      </w:r>
      <w:r>
        <w:rPr>
          <w:color w:val="0563C1"/>
          <w:u w:val="single"/>
        </w:rPr>
        <w:fldChar w:fldCharType="end"/>
      </w:r>
      <w:r>
        <w:fldChar w:fldCharType="begin"/>
      </w:r>
      <w:r>
        <w:instrText xml:space="preserve"> HYPERLINK \l "REF_3" </w:instrText>
      </w:r>
      <w:r>
        <w:fldChar w:fldCharType="separate"/>
      </w:r>
      <w:r>
        <w:rPr>
          <w:color w:val="0563C1"/>
          <w:u w:val="single"/>
        </w:rPr>
        <w:t>[3]</w:t>
      </w:r>
      <w:r>
        <w:rPr>
          <w:color w:val="0563C1"/>
          <w:u w:val="single"/>
        </w:rPr>
        <w:fldChar w:fldCharType="end"/>
      </w:r>
      <w:r>
        <w:fldChar w:fldCharType="begin"/>
      </w:r>
      <w:r>
        <w:instrText xml:space="preserve"> HYPERLINK \l "REF_15" </w:instrText>
      </w:r>
      <w:r>
        <w:fldChar w:fldCharType="separate"/>
      </w:r>
      <w:r>
        <w:rPr>
          <w:color w:val="0563C1"/>
          <w:u w:val="single"/>
        </w:rPr>
        <w:t>[15]</w:t>
      </w:r>
      <w:r>
        <w:rPr>
          <w:color w:val="0563C1"/>
          <w:u w:val="single"/>
        </w:rPr>
        <w:fldChar w:fldCharType="end"/>
      </w:r>
      <w:r>
        <w:fldChar w:fldCharType="begin"/>
      </w:r>
      <w:r>
        <w:instrText xml:space="preserve"> HYPERLINK \l "REF_21" </w:instrText>
      </w:r>
      <w:r>
        <w:fldChar w:fldCharType="separate"/>
      </w:r>
      <w:r>
        <w:rPr>
          <w:color w:val="0563C1"/>
          <w:u w:val="single"/>
        </w:rPr>
        <w:t>[21]</w:t>
      </w:r>
      <w:r>
        <w:rPr>
          <w:color w:val="0563C1"/>
          <w:u w:val="single"/>
        </w:rPr>
        <w:fldChar w:fldCharType="end"/>
      </w:r>
    </w:p>
    <w:p w14:paraId="52035F0F">
      <w:pPr>
        <w:spacing w:before="160" w:after="100"/>
        <w:rPr>
          <w:color w:val="000000" w:themeColor="text1"/>
          <w14:textFill>
            <w14:solidFill>
              <w14:schemeClr w14:val="tx1"/>
            </w14:solidFill>
          </w14:textFill>
        </w:rPr>
      </w:pPr>
      <w:r>
        <w:rPr>
          <w:rFonts w:ascii="Arial" w:hAnsi="Arial" w:eastAsia="Times New Roman"/>
          <w:b/>
          <w:i w:val="0"/>
          <w:color w:val="000000" w:themeColor="text1"/>
          <w:sz w:val="28"/>
          <w14:textFill>
            <w14:solidFill>
              <w14:schemeClr w14:val="tx1"/>
            </w14:solidFill>
          </w14:textFill>
        </w:rPr>
        <w:t>2.3.5. Đối thủ cạnh tranh</w:t>
      </w:r>
    </w:p>
    <w:p w14:paraId="4C37A696">
      <w:pPr>
        <w:spacing w:before="0" w:after="80" w:line="276" w:lineRule="auto"/>
        <w:ind w:firstLine="397"/>
      </w:pPr>
      <w:r>
        <w:rPr>
          <w:rFonts w:ascii="Arial" w:hAnsi="Arial" w:eastAsia="Times New Roman"/>
          <w:b w:val="0"/>
          <w:i w:val="0"/>
          <w:sz w:val="24"/>
        </w:rPr>
        <w:t>SolarOpt nhìn nhận Aurora Solar, OpenSolar và Scanifly là các chuẩn tham chiếu mạnh chứ không cố phủ nhận năng lực của họ. Chính vì các nền tảng này đã giải tốt “thiết kế ban đầu”, SolarOpt phải khác ở tầng vận hành khi dự án thay đổi.</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57"/>
        <w:gridCol w:w="2835"/>
        <w:gridCol w:w="2891"/>
        <w:gridCol w:w="2438"/>
      </w:tblGrid>
      <w:tr w14:paraId="5020C7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757" w:type="dxa"/>
            <w:tcBorders>
              <w:top w:val="single" w:color="D9E2E8" w:sz="4" w:space="0"/>
              <w:left w:val="single" w:color="D9E2E8" w:sz="4" w:space="0"/>
              <w:bottom w:val="single" w:color="D9E2E8" w:sz="4" w:space="0"/>
              <w:right w:val="single" w:color="D9E2E8" w:sz="4" w:space="0"/>
            </w:tcBorders>
            <w:shd w:val="clear" w:color="auto" w:fill="FFFFFF"/>
            <w:tcMar>
              <w:top w:w="70" w:type="dxa"/>
              <w:left w:w="70" w:type="dxa"/>
              <w:bottom w:w="70" w:type="dxa"/>
              <w:right w:w="70" w:type="dxa"/>
            </w:tcMar>
            <w:vAlign w:val="center"/>
          </w:tcPr>
          <w:p w14:paraId="2C4E592B">
            <w:pPr>
              <w:jc w:val="center"/>
            </w:pPr>
            <w:r>
              <w:rPr>
                <w:rFonts w:ascii="Arial" w:hAnsi="Arial"/>
                <w:b/>
                <w:sz w:val="20"/>
              </w:rPr>
              <w:t>Đối thủ/giải pháp</w:t>
            </w:r>
          </w:p>
        </w:tc>
        <w:tc>
          <w:tcPr>
            <w:tcW w:w="2835" w:type="dxa"/>
            <w:tcBorders>
              <w:top w:val="single" w:color="D9E2E8" w:sz="4" w:space="0"/>
              <w:left w:val="single" w:color="D9E2E8" w:sz="4" w:space="0"/>
              <w:bottom w:val="single" w:color="D9E2E8" w:sz="4" w:space="0"/>
              <w:right w:val="single" w:color="D9E2E8" w:sz="4" w:space="0"/>
            </w:tcBorders>
            <w:shd w:val="clear" w:color="auto" w:fill="FFFFFF"/>
            <w:tcMar>
              <w:top w:w="70" w:type="dxa"/>
              <w:left w:w="70" w:type="dxa"/>
              <w:bottom w:w="70" w:type="dxa"/>
              <w:right w:w="70" w:type="dxa"/>
            </w:tcMar>
            <w:vAlign w:val="center"/>
          </w:tcPr>
          <w:p w14:paraId="5100B924">
            <w:pPr>
              <w:jc w:val="center"/>
            </w:pPr>
            <w:r>
              <w:rPr>
                <w:rFonts w:ascii="Arial" w:hAnsi="Arial"/>
                <w:b/>
                <w:sz w:val="20"/>
              </w:rPr>
              <w:t>Trọng tâm công khai</w:t>
            </w:r>
          </w:p>
        </w:tc>
        <w:tc>
          <w:tcPr>
            <w:tcW w:w="2891" w:type="dxa"/>
            <w:tcBorders>
              <w:top w:val="single" w:color="D9E2E8" w:sz="4" w:space="0"/>
              <w:left w:val="single" w:color="D9E2E8" w:sz="4" w:space="0"/>
              <w:bottom w:val="single" w:color="D9E2E8" w:sz="4" w:space="0"/>
              <w:right w:val="single" w:color="D9E2E8" w:sz="4" w:space="0"/>
            </w:tcBorders>
            <w:shd w:val="clear" w:color="auto" w:fill="FFFFFF"/>
            <w:tcMar>
              <w:top w:w="70" w:type="dxa"/>
              <w:left w:w="70" w:type="dxa"/>
              <w:bottom w:w="70" w:type="dxa"/>
              <w:right w:w="70" w:type="dxa"/>
            </w:tcMar>
            <w:vAlign w:val="center"/>
          </w:tcPr>
          <w:p w14:paraId="2EB26929">
            <w:pPr>
              <w:jc w:val="center"/>
            </w:pPr>
            <w:r>
              <w:rPr>
                <w:rFonts w:ascii="Arial" w:hAnsi="Arial"/>
                <w:b/>
                <w:sz w:val="20"/>
              </w:rPr>
              <w:t>Điểm mạnh đã có</w:t>
            </w:r>
          </w:p>
        </w:tc>
        <w:tc>
          <w:tcPr>
            <w:tcW w:w="2438" w:type="dxa"/>
            <w:tcBorders>
              <w:top w:val="single" w:color="D9E2E8" w:sz="4" w:space="0"/>
              <w:left w:val="single" w:color="D9E2E8" w:sz="4" w:space="0"/>
              <w:bottom w:val="single" w:color="D9E2E8" w:sz="4" w:space="0"/>
              <w:right w:val="single" w:color="D9E2E8" w:sz="4" w:space="0"/>
            </w:tcBorders>
            <w:shd w:val="clear" w:color="auto" w:fill="FFFFFF"/>
            <w:tcMar>
              <w:top w:w="70" w:type="dxa"/>
              <w:left w:w="70" w:type="dxa"/>
              <w:bottom w:w="70" w:type="dxa"/>
              <w:right w:w="70" w:type="dxa"/>
            </w:tcMar>
            <w:vAlign w:val="center"/>
          </w:tcPr>
          <w:p w14:paraId="12CBF3EE">
            <w:pPr>
              <w:jc w:val="center"/>
            </w:pPr>
            <w:r>
              <w:rPr>
                <w:rFonts w:ascii="Arial" w:hAnsi="Arial"/>
                <w:b/>
                <w:sz w:val="20"/>
              </w:rPr>
              <w:t>Khoảng trống SolarOpt nhắm tới</w:t>
            </w:r>
          </w:p>
        </w:tc>
      </w:tr>
      <w:tr w14:paraId="4ED0DB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57" w:type="dxa"/>
            <w:tcBorders>
              <w:top w:val="single" w:color="D9E2E8" w:sz="4" w:space="0"/>
              <w:left w:val="single" w:color="D9E2E8" w:sz="4" w:space="0"/>
              <w:bottom w:val="single" w:color="D9E2E8" w:sz="4" w:space="0"/>
              <w:right w:val="single" w:color="D9E2E8" w:sz="4" w:space="0"/>
            </w:tcBorders>
            <w:shd w:val="clear" w:color="auto" w:fill="FFFFFF"/>
            <w:tcMar>
              <w:top w:w="70" w:type="dxa"/>
              <w:left w:w="70" w:type="dxa"/>
              <w:bottom w:w="70" w:type="dxa"/>
              <w:right w:w="70" w:type="dxa"/>
            </w:tcMar>
            <w:vAlign w:val="center"/>
          </w:tcPr>
          <w:p w14:paraId="0DB89968">
            <w:r>
              <w:rPr>
                <w:rFonts w:ascii="Arial" w:hAnsi="Arial"/>
                <w:b w:val="0"/>
                <w:sz w:val="21"/>
              </w:rPr>
              <w:t>Aurora Solar</w:t>
            </w:r>
          </w:p>
        </w:tc>
        <w:tc>
          <w:tcPr>
            <w:tcW w:w="2835" w:type="dxa"/>
            <w:tcBorders>
              <w:top w:val="single" w:color="D9E2E8" w:sz="4" w:space="0"/>
              <w:left w:val="single" w:color="D9E2E8" w:sz="4" w:space="0"/>
              <w:bottom w:val="single" w:color="D9E2E8" w:sz="4" w:space="0"/>
              <w:right w:val="single" w:color="D9E2E8" w:sz="4" w:space="0"/>
            </w:tcBorders>
            <w:shd w:val="clear" w:color="auto" w:fill="FFFFFF"/>
            <w:tcMar>
              <w:top w:w="70" w:type="dxa"/>
              <w:left w:w="70" w:type="dxa"/>
              <w:bottom w:w="70" w:type="dxa"/>
              <w:right w:w="70" w:type="dxa"/>
            </w:tcMar>
            <w:vAlign w:val="center"/>
          </w:tcPr>
          <w:p w14:paraId="1EFF0141">
            <w:r>
              <w:rPr>
                <w:rFonts w:ascii="Arial" w:hAnsi="Arial"/>
                <w:b w:val="0"/>
                <w:sz w:val="21"/>
              </w:rPr>
              <w:t>Dựng mái/vật cản từ ảnh/LiDAR, phân tích bóng, AutoDesigner, hệ sinh thái bán hàng - kỹ thuật.</w:t>
            </w:r>
          </w:p>
        </w:tc>
        <w:tc>
          <w:tcPr>
            <w:tcW w:w="2891" w:type="dxa"/>
            <w:tcBorders>
              <w:top w:val="single" w:color="D9E2E8" w:sz="4" w:space="0"/>
              <w:left w:val="single" w:color="D9E2E8" w:sz="4" w:space="0"/>
              <w:bottom w:val="single" w:color="D9E2E8" w:sz="4" w:space="0"/>
              <w:right w:val="single" w:color="D9E2E8" w:sz="4" w:space="0"/>
            </w:tcBorders>
            <w:shd w:val="clear" w:color="auto" w:fill="FFFFFF"/>
            <w:tcMar>
              <w:top w:w="70" w:type="dxa"/>
              <w:left w:w="70" w:type="dxa"/>
              <w:bottom w:w="70" w:type="dxa"/>
              <w:right w:w="70" w:type="dxa"/>
            </w:tcMar>
            <w:vAlign w:val="center"/>
          </w:tcPr>
          <w:p w14:paraId="158BCCD9">
            <w:r>
              <w:rPr>
                <w:rFonts w:ascii="Arial" w:hAnsi="Arial"/>
                <w:b w:val="0"/>
                <w:sz w:val="21"/>
              </w:rPr>
              <w:t>Độ trưởng thành sản phẩm và dữ liệu rất cao; tự động hóa mạnh giai đoạn thiết kế ban đầu.</w:t>
            </w:r>
          </w:p>
        </w:tc>
        <w:tc>
          <w:tcPr>
            <w:tcW w:w="2438" w:type="dxa"/>
            <w:tcBorders>
              <w:top w:val="single" w:color="D9E2E8" w:sz="4" w:space="0"/>
              <w:left w:val="single" w:color="D9E2E8" w:sz="4" w:space="0"/>
              <w:bottom w:val="single" w:color="D9E2E8" w:sz="4" w:space="0"/>
              <w:right w:val="single" w:color="D9E2E8" w:sz="4" w:space="0"/>
            </w:tcBorders>
            <w:shd w:val="clear" w:color="auto" w:fill="FFFFFF"/>
            <w:tcMar>
              <w:top w:w="70" w:type="dxa"/>
              <w:left w:w="70" w:type="dxa"/>
              <w:bottom w:w="70" w:type="dxa"/>
              <w:right w:w="70" w:type="dxa"/>
            </w:tcMar>
            <w:vAlign w:val="center"/>
          </w:tcPr>
          <w:p w14:paraId="03D1E522">
            <w:r>
              <w:rPr>
                <w:rFonts w:ascii="Arial" w:hAnsi="Arial"/>
                <w:b w:val="0"/>
                <w:sz w:val="21"/>
              </w:rPr>
              <w:t>Tập trung sâu vào truy vết thay đổi sau khi thiết kế đã tồn tại: biết phần nào hết hiệu lực, chỉ tính lại phần liên quan, rồi tự kiểm chứng và sửa tối thiểu.</w:t>
            </w:r>
          </w:p>
        </w:tc>
      </w:tr>
      <w:tr w14:paraId="6191EA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57" w:type="dxa"/>
            <w:tcBorders>
              <w:top w:val="single" w:color="D9E2E8" w:sz="4" w:space="0"/>
              <w:left w:val="single" w:color="D9E2E8" w:sz="4" w:space="0"/>
              <w:bottom w:val="single" w:color="D9E2E8" w:sz="4" w:space="0"/>
              <w:right w:val="single" w:color="D9E2E8" w:sz="4" w:space="0"/>
            </w:tcBorders>
            <w:shd w:val="clear" w:color="auto" w:fill="FFFFFF"/>
            <w:tcMar>
              <w:top w:w="70" w:type="dxa"/>
              <w:left w:w="70" w:type="dxa"/>
              <w:bottom w:w="70" w:type="dxa"/>
              <w:right w:w="70" w:type="dxa"/>
            </w:tcMar>
            <w:vAlign w:val="center"/>
          </w:tcPr>
          <w:p w14:paraId="21DE7065">
            <w:r>
              <w:rPr>
                <w:rFonts w:ascii="Arial" w:hAnsi="Arial"/>
                <w:b w:val="0"/>
                <w:sz w:val="21"/>
              </w:rPr>
              <w:t>OpenSolar</w:t>
            </w:r>
          </w:p>
        </w:tc>
        <w:tc>
          <w:tcPr>
            <w:tcW w:w="2835" w:type="dxa"/>
            <w:tcBorders>
              <w:top w:val="single" w:color="D9E2E8" w:sz="4" w:space="0"/>
              <w:left w:val="single" w:color="D9E2E8" w:sz="4" w:space="0"/>
              <w:bottom w:val="single" w:color="D9E2E8" w:sz="4" w:space="0"/>
              <w:right w:val="single" w:color="D9E2E8" w:sz="4" w:space="0"/>
            </w:tcBorders>
            <w:shd w:val="clear" w:color="auto" w:fill="FFFFFF"/>
            <w:tcMar>
              <w:top w:w="70" w:type="dxa"/>
              <w:left w:w="70" w:type="dxa"/>
              <w:bottom w:w="70" w:type="dxa"/>
              <w:right w:w="70" w:type="dxa"/>
            </w:tcMar>
            <w:vAlign w:val="center"/>
          </w:tcPr>
          <w:p w14:paraId="45E348AA">
            <w:r>
              <w:rPr>
                <w:rFonts w:ascii="Arial" w:hAnsi="Arial"/>
                <w:b w:val="0"/>
                <w:sz w:val="21"/>
              </w:rPr>
              <w:t>Thiết kế 3D, phân tích bóng, BOM, proposal và hệ sinh thái đối tác.</w:t>
            </w:r>
          </w:p>
        </w:tc>
        <w:tc>
          <w:tcPr>
            <w:tcW w:w="2891" w:type="dxa"/>
            <w:tcBorders>
              <w:top w:val="single" w:color="D9E2E8" w:sz="4" w:space="0"/>
              <w:left w:val="single" w:color="D9E2E8" w:sz="4" w:space="0"/>
              <w:bottom w:val="single" w:color="D9E2E8" w:sz="4" w:space="0"/>
              <w:right w:val="single" w:color="D9E2E8" w:sz="4" w:space="0"/>
            </w:tcBorders>
            <w:shd w:val="clear" w:color="auto" w:fill="FFFFFF"/>
            <w:tcMar>
              <w:top w:w="70" w:type="dxa"/>
              <w:left w:w="70" w:type="dxa"/>
              <w:bottom w:w="70" w:type="dxa"/>
              <w:right w:w="70" w:type="dxa"/>
            </w:tcMar>
            <w:vAlign w:val="center"/>
          </w:tcPr>
          <w:p w14:paraId="27D742AF">
            <w:r>
              <w:rPr>
                <w:rFonts w:ascii="Arial" w:hAnsi="Arial"/>
                <w:b w:val="0"/>
                <w:sz w:val="21"/>
              </w:rPr>
              <w:t>Luồng kinh doanh đầy đủ, ứng dụng lõi dễ tiếp cận; mạnh ở quy trình proposal/bán hàng.</w:t>
            </w:r>
          </w:p>
        </w:tc>
        <w:tc>
          <w:tcPr>
            <w:tcW w:w="2438" w:type="dxa"/>
            <w:tcBorders>
              <w:top w:val="single" w:color="D9E2E8" w:sz="4" w:space="0"/>
              <w:left w:val="single" w:color="D9E2E8" w:sz="4" w:space="0"/>
              <w:bottom w:val="single" w:color="D9E2E8" w:sz="4" w:space="0"/>
              <w:right w:val="single" w:color="D9E2E8" w:sz="4" w:space="0"/>
            </w:tcBorders>
            <w:shd w:val="clear" w:color="auto" w:fill="FFFFFF"/>
            <w:tcMar>
              <w:top w:w="70" w:type="dxa"/>
              <w:left w:w="70" w:type="dxa"/>
              <w:bottom w:w="70" w:type="dxa"/>
              <w:right w:w="70" w:type="dxa"/>
            </w:tcMar>
            <w:vAlign w:val="center"/>
          </w:tcPr>
          <w:p w14:paraId="676AD1C5">
            <w:r>
              <w:rPr>
                <w:rFonts w:ascii="Arial" w:hAnsi="Arial"/>
                <w:b w:val="0"/>
                <w:sz w:val="21"/>
              </w:rPr>
              <w:t>SolarOpt không cạnh tranh bằng “miễn phí”; khác ở vòng sửa - kiểm chứng - tự phục hồi và khả năng giải thích tác động của từng thay đổi.</w:t>
            </w:r>
          </w:p>
        </w:tc>
      </w:tr>
      <w:tr w14:paraId="7432AF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57" w:type="dxa"/>
            <w:tcBorders>
              <w:top w:val="single" w:color="D9E2E8" w:sz="4" w:space="0"/>
              <w:left w:val="single" w:color="D9E2E8" w:sz="4" w:space="0"/>
              <w:bottom w:val="single" w:color="D9E2E8" w:sz="4" w:space="0"/>
              <w:right w:val="single" w:color="D9E2E8" w:sz="4" w:space="0"/>
            </w:tcBorders>
            <w:shd w:val="clear" w:color="auto" w:fill="FFFFFF"/>
            <w:tcMar>
              <w:top w:w="70" w:type="dxa"/>
              <w:left w:w="70" w:type="dxa"/>
              <w:bottom w:w="70" w:type="dxa"/>
              <w:right w:w="70" w:type="dxa"/>
            </w:tcMar>
            <w:vAlign w:val="center"/>
          </w:tcPr>
          <w:p w14:paraId="5AFD4693">
            <w:r>
              <w:rPr>
                <w:rFonts w:ascii="Arial" w:hAnsi="Arial"/>
                <w:b w:val="0"/>
                <w:sz w:val="21"/>
              </w:rPr>
              <w:t>Scanifly</w:t>
            </w:r>
          </w:p>
        </w:tc>
        <w:tc>
          <w:tcPr>
            <w:tcW w:w="2835" w:type="dxa"/>
            <w:tcBorders>
              <w:top w:val="single" w:color="D9E2E8" w:sz="4" w:space="0"/>
              <w:left w:val="single" w:color="D9E2E8" w:sz="4" w:space="0"/>
              <w:bottom w:val="single" w:color="D9E2E8" w:sz="4" w:space="0"/>
              <w:right w:val="single" w:color="D9E2E8" w:sz="4" w:space="0"/>
            </w:tcBorders>
            <w:shd w:val="clear" w:color="auto" w:fill="FFFFFF"/>
            <w:tcMar>
              <w:top w:w="70" w:type="dxa"/>
              <w:left w:w="70" w:type="dxa"/>
              <w:bottom w:w="70" w:type="dxa"/>
              <w:right w:w="70" w:type="dxa"/>
            </w:tcMar>
            <w:vAlign w:val="center"/>
          </w:tcPr>
          <w:p w14:paraId="6586BEE1">
            <w:r>
              <w:rPr>
                <w:rFonts w:ascii="Arial" w:hAnsi="Arial"/>
                <w:b w:val="0"/>
                <w:sz w:val="21"/>
              </w:rPr>
              <w:t>Khảo sát bằng drone/ảnh hiện trường, mô hình mái và vật cản, phân tích bóng.</w:t>
            </w:r>
          </w:p>
        </w:tc>
        <w:tc>
          <w:tcPr>
            <w:tcW w:w="2891" w:type="dxa"/>
            <w:tcBorders>
              <w:top w:val="single" w:color="D9E2E8" w:sz="4" w:space="0"/>
              <w:left w:val="single" w:color="D9E2E8" w:sz="4" w:space="0"/>
              <w:bottom w:val="single" w:color="D9E2E8" w:sz="4" w:space="0"/>
              <w:right w:val="single" w:color="D9E2E8" w:sz="4" w:space="0"/>
            </w:tcBorders>
            <w:shd w:val="clear" w:color="auto" w:fill="FFFFFF"/>
            <w:tcMar>
              <w:top w:w="70" w:type="dxa"/>
              <w:left w:w="70" w:type="dxa"/>
              <w:bottom w:w="70" w:type="dxa"/>
              <w:right w:w="70" w:type="dxa"/>
            </w:tcMar>
            <w:vAlign w:val="center"/>
          </w:tcPr>
          <w:p w14:paraId="326462C3">
            <w:r>
              <w:rPr>
                <w:rFonts w:ascii="Arial" w:hAnsi="Arial"/>
                <w:b w:val="0"/>
                <w:sz w:val="21"/>
              </w:rPr>
              <w:t>Dữ liệu hiện trạng và quy trình khảo sát mái mạnh.</w:t>
            </w:r>
          </w:p>
        </w:tc>
        <w:tc>
          <w:tcPr>
            <w:tcW w:w="2438" w:type="dxa"/>
            <w:tcBorders>
              <w:top w:val="single" w:color="D9E2E8" w:sz="4" w:space="0"/>
              <w:left w:val="single" w:color="D9E2E8" w:sz="4" w:space="0"/>
              <w:bottom w:val="single" w:color="D9E2E8" w:sz="4" w:space="0"/>
              <w:right w:val="single" w:color="D9E2E8" w:sz="4" w:space="0"/>
            </w:tcBorders>
            <w:shd w:val="clear" w:color="auto" w:fill="FFFFFF"/>
            <w:tcMar>
              <w:top w:w="70" w:type="dxa"/>
              <w:left w:w="70" w:type="dxa"/>
              <w:bottom w:w="70" w:type="dxa"/>
              <w:right w:w="70" w:type="dxa"/>
            </w:tcMar>
            <w:vAlign w:val="center"/>
          </w:tcPr>
          <w:p w14:paraId="122CABA8">
            <w:r>
              <w:rPr>
                <w:rFonts w:ascii="Arial" w:hAnsi="Arial"/>
                <w:b w:val="0"/>
                <w:sz w:val="21"/>
              </w:rPr>
              <w:t>SolarOpt chọn đầu vào linh hoạt, chi phí thấp hơn ở giai đoạn đầu và dùng bất định theo tác động để chỉ yêu cầu bổ sung dữ liệu khi nó thực sự làm thay đổi quyết định.</w:t>
            </w:r>
          </w:p>
        </w:tc>
      </w:tr>
      <w:tr w14:paraId="17F740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57" w:type="dxa"/>
            <w:tcBorders>
              <w:top w:val="single" w:color="D9E2E8" w:sz="4" w:space="0"/>
              <w:left w:val="single" w:color="D9E2E8" w:sz="4" w:space="0"/>
              <w:bottom w:val="single" w:color="D9E2E8" w:sz="4" w:space="0"/>
              <w:right w:val="single" w:color="D9E2E8" w:sz="4" w:space="0"/>
            </w:tcBorders>
            <w:shd w:val="clear" w:color="auto" w:fill="FFFFFF"/>
            <w:tcMar>
              <w:top w:w="70" w:type="dxa"/>
              <w:left w:w="70" w:type="dxa"/>
              <w:bottom w:w="70" w:type="dxa"/>
              <w:right w:w="70" w:type="dxa"/>
            </w:tcMar>
            <w:vAlign w:val="center"/>
          </w:tcPr>
          <w:p w14:paraId="23A914D2">
            <w:r>
              <w:rPr>
                <w:rFonts w:ascii="Arial" w:hAnsi="Arial"/>
                <w:b w:val="0"/>
                <w:sz w:val="21"/>
              </w:rPr>
              <w:t>CAD/Excel/quy trình nội bộ</w:t>
            </w:r>
          </w:p>
        </w:tc>
        <w:tc>
          <w:tcPr>
            <w:tcW w:w="2835" w:type="dxa"/>
            <w:tcBorders>
              <w:top w:val="single" w:color="D9E2E8" w:sz="4" w:space="0"/>
              <w:left w:val="single" w:color="D9E2E8" w:sz="4" w:space="0"/>
              <w:bottom w:val="single" w:color="D9E2E8" w:sz="4" w:space="0"/>
              <w:right w:val="single" w:color="D9E2E8" w:sz="4" w:space="0"/>
            </w:tcBorders>
            <w:shd w:val="clear" w:color="auto" w:fill="FFFFFF"/>
            <w:tcMar>
              <w:top w:w="70" w:type="dxa"/>
              <w:left w:w="70" w:type="dxa"/>
              <w:bottom w:w="70" w:type="dxa"/>
              <w:right w:w="70" w:type="dxa"/>
            </w:tcMar>
            <w:vAlign w:val="center"/>
          </w:tcPr>
          <w:p w14:paraId="46B6958E">
            <w:r>
              <w:rPr>
                <w:rFonts w:ascii="Arial" w:hAnsi="Arial"/>
                <w:b w:val="0"/>
                <w:sz w:val="21"/>
              </w:rPr>
              <w:t>Kỹ sư tự dựng, tự kiểm tra và tự đồng bộ dữ liệu giữa nhiều tệp/công cụ.</w:t>
            </w:r>
          </w:p>
        </w:tc>
        <w:tc>
          <w:tcPr>
            <w:tcW w:w="2891" w:type="dxa"/>
            <w:tcBorders>
              <w:top w:val="single" w:color="D9E2E8" w:sz="4" w:space="0"/>
              <w:left w:val="single" w:color="D9E2E8" w:sz="4" w:space="0"/>
              <w:bottom w:val="single" w:color="D9E2E8" w:sz="4" w:space="0"/>
              <w:right w:val="single" w:color="D9E2E8" w:sz="4" w:space="0"/>
            </w:tcBorders>
            <w:shd w:val="clear" w:color="auto" w:fill="FFFFFF"/>
            <w:tcMar>
              <w:top w:w="70" w:type="dxa"/>
              <w:left w:w="70" w:type="dxa"/>
              <w:bottom w:w="70" w:type="dxa"/>
              <w:right w:w="70" w:type="dxa"/>
            </w:tcMar>
            <w:vAlign w:val="center"/>
          </w:tcPr>
          <w:p w14:paraId="7B49DE1B">
            <w:r>
              <w:rPr>
                <w:rFonts w:ascii="Arial" w:hAnsi="Arial"/>
                <w:b w:val="0"/>
                <w:sz w:val="21"/>
              </w:rPr>
              <w:t>Linh hoạt, kiểm soát cao, phù hợp thói quen hiện tại.</w:t>
            </w:r>
          </w:p>
        </w:tc>
        <w:tc>
          <w:tcPr>
            <w:tcW w:w="2438" w:type="dxa"/>
            <w:tcBorders>
              <w:top w:val="single" w:color="D9E2E8" w:sz="4" w:space="0"/>
              <w:left w:val="single" w:color="D9E2E8" w:sz="4" w:space="0"/>
              <w:bottom w:val="single" w:color="D9E2E8" w:sz="4" w:space="0"/>
              <w:right w:val="single" w:color="D9E2E8" w:sz="4" w:space="0"/>
            </w:tcBorders>
            <w:shd w:val="clear" w:color="auto" w:fill="FFFFFF"/>
            <w:tcMar>
              <w:top w:w="70" w:type="dxa"/>
              <w:left w:w="70" w:type="dxa"/>
              <w:bottom w:w="70" w:type="dxa"/>
              <w:right w:w="70" w:type="dxa"/>
            </w:tcMar>
            <w:vAlign w:val="center"/>
          </w:tcPr>
          <w:p w14:paraId="5EF98234">
            <w:r>
              <w:rPr>
                <w:rFonts w:ascii="Arial" w:hAnsi="Arial"/>
                <w:b w:val="0"/>
                <w:sz w:val="21"/>
              </w:rPr>
              <w:t>SolarOpt tạo một mô hình dự án có quan hệ phụ thuộc, phiên bản và nhật ký thay đổi để giảm thao tác lặp lại và truy vết chính xác “cái gì bị ảnh hưởng”.</w:t>
            </w:r>
          </w:p>
        </w:tc>
      </w:tr>
    </w:tbl>
    <w:p w14:paraId="3DFABF83">
      <w:pPr>
        <w:spacing w:after="40"/>
      </w:pPr>
    </w:p>
    <w:p w14:paraId="3FC28180">
      <w:r>
        <w:rPr>
          <w:rFonts w:ascii="Arial" w:hAnsi="Arial"/>
          <w:sz w:val="24"/>
        </w:rPr>
        <w:t xml:space="preserve">Lưu ý cạnh tranh: “không thấy công khai” không đồng nghĩa đối thủ tuyệt đối không có chức năng tương tự trong nội bộ hoặc phiên bản doanh nghiệp. Vì vậy SolarOpt không xây lợi thế trên một tính năng đơn lẻ mà trên toàn bộ cơ chế sản phẩm: đồ thị phụ thuộc dự án + quản lý bất định theo mức tác động + vòng kiểm chứng - thử phá - tự sửa + sửa tối thiểu + giao diện so sánh thay đổi giữa các phương án. </w:t>
      </w:r>
      <w:r>
        <w:fldChar w:fldCharType="begin"/>
      </w:r>
      <w:r>
        <w:instrText xml:space="preserve"> HYPERLINK \l "REF_7" </w:instrText>
      </w:r>
      <w:r>
        <w:fldChar w:fldCharType="separate"/>
      </w:r>
      <w:r>
        <w:rPr>
          <w:color w:val="0563C1"/>
          <w:u w:val="single"/>
        </w:rPr>
        <w:t>[7]</w:t>
      </w:r>
      <w:r>
        <w:rPr>
          <w:color w:val="0563C1"/>
          <w:u w:val="single"/>
        </w:rPr>
        <w:fldChar w:fldCharType="end"/>
      </w:r>
      <w:r>
        <w:fldChar w:fldCharType="begin"/>
      </w:r>
      <w:r>
        <w:instrText xml:space="preserve"> HYPERLINK \l "REF_8" </w:instrText>
      </w:r>
      <w:r>
        <w:fldChar w:fldCharType="separate"/>
      </w:r>
      <w:r>
        <w:rPr>
          <w:color w:val="0563C1"/>
          <w:u w:val="single"/>
        </w:rPr>
        <w:t>[8]</w:t>
      </w:r>
      <w:r>
        <w:rPr>
          <w:color w:val="0563C1"/>
          <w:u w:val="single"/>
        </w:rPr>
        <w:fldChar w:fldCharType="end"/>
      </w:r>
      <w:r>
        <w:fldChar w:fldCharType="begin"/>
      </w:r>
      <w:r>
        <w:instrText xml:space="preserve"> HYPERLINK \l "REF_9" </w:instrText>
      </w:r>
      <w:r>
        <w:fldChar w:fldCharType="separate"/>
      </w:r>
      <w:r>
        <w:rPr>
          <w:color w:val="0563C1"/>
          <w:u w:val="single"/>
        </w:rPr>
        <w:t>[9]</w:t>
      </w:r>
      <w:r>
        <w:rPr>
          <w:color w:val="0563C1"/>
          <w:u w:val="single"/>
        </w:rPr>
        <w:fldChar w:fldCharType="end"/>
      </w:r>
      <w:r>
        <w:fldChar w:fldCharType="begin"/>
      </w:r>
      <w:r>
        <w:instrText xml:space="preserve"> HYPERLINK \l "REF_16" </w:instrText>
      </w:r>
      <w:r>
        <w:fldChar w:fldCharType="separate"/>
      </w:r>
      <w:r>
        <w:rPr>
          <w:color w:val="0563C1"/>
          <w:u w:val="single"/>
        </w:rPr>
        <w:t>[16]</w:t>
      </w:r>
      <w:r>
        <w:rPr>
          <w:color w:val="0563C1"/>
          <w:u w:val="single"/>
        </w:rPr>
        <w:fldChar w:fldCharType="end"/>
      </w:r>
      <w:r>
        <w:fldChar w:fldCharType="begin"/>
      </w:r>
      <w:r>
        <w:instrText xml:space="preserve"> HYPERLINK \l "REF_17" </w:instrText>
      </w:r>
      <w:r>
        <w:fldChar w:fldCharType="separate"/>
      </w:r>
      <w:r>
        <w:rPr>
          <w:color w:val="0563C1"/>
          <w:u w:val="single"/>
        </w:rPr>
        <w:t>[17]</w:t>
      </w:r>
      <w:r>
        <w:rPr>
          <w:color w:val="0563C1"/>
          <w:u w:val="single"/>
        </w:rPr>
        <w:fldChar w:fldCharType="end"/>
      </w:r>
    </w:p>
    <w:p w14:paraId="48C75FEE">
      <w:pPr>
        <w:spacing w:before="160" w:after="100"/>
        <w:rPr>
          <w:color w:val="000000" w:themeColor="text1"/>
          <w14:textFill>
            <w14:solidFill>
              <w14:schemeClr w14:val="tx1"/>
            </w14:solidFill>
          </w14:textFill>
        </w:rPr>
      </w:pPr>
      <w:r>
        <w:rPr>
          <w:rFonts w:ascii="Arial" w:hAnsi="Arial" w:eastAsia="Times New Roman"/>
          <w:b/>
          <w:i w:val="0"/>
          <w:color w:val="000000" w:themeColor="text1"/>
          <w:sz w:val="28"/>
          <w14:textFill>
            <w14:solidFill>
              <w14:schemeClr w14:val="tx1"/>
            </w14:solidFill>
          </w14:textFill>
        </w:rPr>
        <w:t>2.3.6. Kế hoạch tài chính</w:t>
      </w:r>
    </w:p>
    <w:p w14:paraId="175A9A2D">
      <w:pPr>
        <w:spacing w:before="0" w:after="80" w:line="276" w:lineRule="auto"/>
        <w:ind w:firstLine="397"/>
      </w:pPr>
      <w:r>
        <w:rPr>
          <w:rFonts w:ascii="Arial" w:hAnsi="Arial" w:eastAsia="Times New Roman"/>
          <w:b w:val="0"/>
          <w:i w:val="0"/>
          <w:sz w:val="24"/>
        </w:rPr>
        <w:t>Mô hình kinh doanh dự kiến là phần mềm B2B thuê bao theo tổ chức kết hợp tính phí theo lượt xử lý/API ở gói doanh nghiệp. Mục tiêu là để chi phí phần mềm nhỏ hơn rõ rệt giá trị giờ công thiết kế lại mà khách hàng tiết kiệm được. Gói ban đầu đề xuất:</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1"/>
        <w:gridCol w:w="2268"/>
        <w:gridCol w:w="5669"/>
      </w:tblGrid>
      <w:tr w14:paraId="031D7C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701" w:type="dxa"/>
            <w:tcBorders>
              <w:top w:val="single" w:color="D9E2E8" w:sz="4" w:space="0"/>
              <w:left w:val="single" w:color="D9E2E8" w:sz="4" w:space="0"/>
              <w:bottom w:val="single" w:color="D9E2E8" w:sz="4" w:space="0"/>
              <w:right w:val="single" w:color="D9E2E8" w:sz="4" w:space="0"/>
            </w:tcBorders>
            <w:shd w:val="clear" w:color="auto" w:fill="FFFFFF"/>
            <w:tcMar>
              <w:top w:w="70" w:type="dxa"/>
              <w:left w:w="70" w:type="dxa"/>
              <w:bottom w:w="70" w:type="dxa"/>
              <w:right w:w="70" w:type="dxa"/>
            </w:tcMar>
            <w:vAlign w:val="center"/>
          </w:tcPr>
          <w:p w14:paraId="50671F3C">
            <w:pPr>
              <w:jc w:val="center"/>
            </w:pPr>
            <w:r>
              <w:rPr>
                <w:rFonts w:ascii="Arial" w:hAnsi="Arial" w:eastAsia="Times New Roman"/>
                <w:b/>
                <w:i w:val="0"/>
                <w:color w:val="0B172A"/>
                <w:sz w:val="20"/>
              </w:rPr>
              <w:t>Gói</w:t>
            </w:r>
          </w:p>
        </w:tc>
        <w:tc>
          <w:tcPr>
            <w:tcW w:w="2268" w:type="dxa"/>
            <w:tcBorders>
              <w:top w:val="single" w:color="D9E2E8" w:sz="4" w:space="0"/>
              <w:left w:val="single" w:color="D9E2E8" w:sz="4" w:space="0"/>
              <w:bottom w:val="single" w:color="D9E2E8" w:sz="4" w:space="0"/>
              <w:right w:val="single" w:color="D9E2E8" w:sz="4" w:space="0"/>
            </w:tcBorders>
            <w:shd w:val="clear" w:color="auto" w:fill="FFFFFF"/>
            <w:tcMar>
              <w:top w:w="70" w:type="dxa"/>
              <w:left w:w="70" w:type="dxa"/>
              <w:bottom w:w="70" w:type="dxa"/>
              <w:right w:w="70" w:type="dxa"/>
            </w:tcMar>
            <w:vAlign w:val="center"/>
          </w:tcPr>
          <w:p w14:paraId="463205BE">
            <w:pPr>
              <w:jc w:val="center"/>
            </w:pPr>
            <w:r>
              <w:rPr>
                <w:rFonts w:ascii="Arial" w:hAnsi="Arial" w:eastAsia="Times New Roman"/>
                <w:b/>
                <w:i w:val="0"/>
                <w:color w:val="0B172A"/>
                <w:sz w:val="20"/>
              </w:rPr>
              <w:t>Giá dự kiến</w:t>
            </w:r>
          </w:p>
        </w:tc>
        <w:tc>
          <w:tcPr>
            <w:tcW w:w="5669" w:type="dxa"/>
            <w:tcBorders>
              <w:top w:val="single" w:color="D9E2E8" w:sz="4" w:space="0"/>
              <w:left w:val="single" w:color="D9E2E8" w:sz="4" w:space="0"/>
              <w:bottom w:val="single" w:color="D9E2E8" w:sz="4" w:space="0"/>
              <w:right w:val="single" w:color="D9E2E8" w:sz="4" w:space="0"/>
            </w:tcBorders>
            <w:shd w:val="clear" w:color="auto" w:fill="FFFFFF"/>
            <w:tcMar>
              <w:top w:w="70" w:type="dxa"/>
              <w:left w:w="70" w:type="dxa"/>
              <w:bottom w:w="70" w:type="dxa"/>
              <w:right w:w="70" w:type="dxa"/>
            </w:tcMar>
            <w:vAlign w:val="center"/>
          </w:tcPr>
          <w:p w14:paraId="293CA82E">
            <w:pPr>
              <w:jc w:val="center"/>
            </w:pPr>
            <w:r>
              <w:rPr>
                <w:rFonts w:ascii="Arial" w:hAnsi="Arial" w:eastAsia="Times New Roman"/>
                <w:b/>
                <w:i w:val="0"/>
                <w:color w:val="0B172A"/>
                <w:sz w:val="20"/>
              </w:rPr>
              <w:t>Phạm vi</w:t>
            </w:r>
          </w:p>
        </w:tc>
      </w:tr>
      <w:tr w14:paraId="6A0CA3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tcBorders>
              <w:top w:val="single" w:color="D9E2E8" w:sz="4" w:space="0"/>
              <w:left w:val="single" w:color="D9E2E8" w:sz="4" w:space="0"/>
              <w:bottom w:val="single" w:color="D9E2E8" w:sz="4" w:space="0"/>
              <w:right w:val="single" w:color="D9E2E8" w:sz="4" w:space="0"/>
            </w:tcBorders>
            <w:shd w:val="clear" w:color="auto" w:fill="FFFFFF"/>
            <w:tcMar>
              <w:top w:w="70" w:type="dxa"/>
              <w:left w:w="70" w:type="dxa"/>
              <w:bottom w:w="70" w:type="dxa"/>
              <w:right w:w="70" w:type="dxa"/>
            </w:tcMar>
            <w:vAlign w:val="center"/>
          </w:tcPr>
          <w:p w14:paraId="4B6B7DF1">
            <w:r>
              <w:rPr>
                <w:rFonts w:ascii="Arial" w:hAnsi="Arial" w:eastAsia="Times New Roman"/>
                <w:b w:val="0"/>
                <w:sz w:val="21"/>
              </w:rPr>
              <w:t>Dùng thử</w:t>
            </w:r>
          </w:p>
        </w:tc>
        <w:tc>
          <w:tcPr>
            <w:tcW w:w="2268" w:type="dxa"/>
            <w:tcBorders>
              <w:top w:val="single" w:color="D9E2E8" w:sz="4" w:space="0"/>
              <w:left w:val="single" w:color="D9E2E8" w:sz="4" w:space="0"/>
              <w:bottom w:val="single" w:color="D9E2E8" w:sz="4" w:space="0"/>
              <w:right w:val="single" w:color="D9E2E8" w:sz="4" w:space="0"/>
            </w:tcBorders>
            <w:shd w:val="clear" w:color="auto" w:fill="FFFFFF"/>
            <w:tcMar>
              <w:top w:w="70" w:type="dxa"/>
              <w:left w:w="70" w:type="dxa"/>
              <w:bottom w:w="70" w:type="dxa"/>
              <w:right w:w="70" w:type="dxa"/>
            </w:tcMar>
            <w:vAlign w:val="center"/>
          </w:tcPr>
          <w:p w14:paraId="61A6776C">
            <w:pPr>
              <w:jc w:val="left"/>
            </w:pPr>
            <w:r>
              <w:rPr>
                <w:rFonts w:ascii="Arial" w:hAnsi="Arial" w:eastAsia="Times New Roman"/>
                <w:b w:val="0"/>
                <w:i w:val="0"/>
                <w:sz w:val="21"/>
              </w:rPr>
              <w:t>0 đồng</w:t>
            </w:r>
          </w:p>
        </w:tc>
        <w:tc>
          <w:tcPr>
            <w:tcW w:w="5669" w:type="dxa"/>
            <w:tcBorders>
              <w:top w:val="single" w:color="D9E2E8" w:sz="4" w:space="0"/>
              <w:left w:val="single" w:color="D9E2E8" w:sz="4" w:space="0"/>
              <w:bottom w:val="single" w:color="D9E2E8" w:sz="4" w:space="0"/>
              <w:right w:val="single" w:color="D9E2E8" w:sz="4" w:space="0"/>
            </w:tcBorders>
            <w:shd w:val="clear" w:color="auto" w:fill="FFFFFF"/>
            <w:tcMar>
              <w:top w:w="70" w:type="dxa"/>
              <w:left w:w="70" w:type="dxa"/>
              <w:bottom w:w="70" w:type="dxa"/>
              <w:right w:w="70" w:type="dxa"/>
            </w:tcMar>
            <w:vAlign w:val="center"/>
          </w:tcPr>
          <w:p w14:paraId="7980DD9C">
            <w:r>
              <w:rPr>
                <w:rFonts w:ascii="Arial" w:hAnsi="Arial" w:eastAsia="Times New Roman"/>
                <w:b w:val="0"/>
                <w:sz w:val="21"/>
              </w:rPr>
              <w:t>5 dự án/tháng; bố cục cơ bản; dành cho thử nghiệm.</w:t>
            </w:r>
          </w:p>
        </w:tc>
      </w:tr>
      <w:tr w14:paraId="0FE0F2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tcBorders>
              <w:top w:val="single" w:color="D9E2E8" w:sz="4" w:space="0"/>
              <w:left w:val="single" w:color="D9E2E8" w:sz="4" w:space="0"/>
              <w:bottom w:val="single" w:color="D9E2E8" w:sz="4" w:space="0"/>
              <w:right w:val="single" w:color="D9E2E8" w:sz="4" w:space="0"/>
            </w:tcBorders>
            <w:shd w:val="clear" w:color="auto" w:fill="FFFFFF"/>
            <w:tcMar>
              <w:top w:w="70" w:type="dxa"/>
              <w:left w:w="70" w:type="dxa"/>
              <w:bottom w:w="70" w:type="dxa"/>
              <w:right w:w="70" w:type="dxa"/>
            </w:tcMar>
            <w:vAlign w:val="center"/>
          </w:tcPr>
          <w:p w14:paraId="2038D479">
            <w:r>
              <w:rPr>
                <w:rFonts w:ascii="Arial" w:hAnsi="Arial"/>
                <w:sz w:val="21"/>
              </w:rPr>
              <w:t>Thiết kế</w:t>
            </w:r>
          </w:p>
        </w:tc>
        <w:tc>
          <w:tcPr>
            <w:tcW w:w="2268" w:type="dxa"/>
            <w:tcBorders>
              <w:top w:val="single" w:color="D9E2E8" w:sz="4" w:space="0"/>
              <w:left w:val="single" w:color="D9E2E8" w:sz="4" w:space="0"/>
              <w:bottom w:val="single" w:color="D9E2E8" w:sz="4" w:space="0"/>
              <w:right w:val="single" w:color="D9E2E8" w:sz="4" w:space="0"/>
            </w:tcBorders>
            <w:shd w:val="clear" w:color="auto" w:fill="FFFFFF"/>
            <w:tcMar>
              <w:top w:w="70" w:type="dxa"/>
              <w:left w:w="70" w:type="dxa"/>
              <w:bottom w:w="70" w:type="dxa"/>
              <w:right w:w="70" w:type="dxa"/>
            </w:tcMar>
            <w:vAlign w:val="center"/>
          </w:tcPr>
          <w:p w14:paraId="79DCC57B">
            <w:pPr>
              <w:jc w:val="left"/>
            </w:pPr>
            <w:r>
              <w:rPr>
                <w:rFonts w:ascii="Arial" w:hAnsi="Arial" w:eastAsia="Times New Roman"/>
                <w:b w:val="0"/>
                <w:i w:val="0"/>
                <w:sz w:val="21"/>
              </w:rPr>
              <w:t>2,9 triệu đồng/tháng/đơn vị</w:t>
            </w:r>
          </w:p>
        </w:tc>
        <w:tc>
          <w:tcPr>
            <w:tcW w:w="5669" w:type="dxa"/>
            <w:tcBorders>
              <w:top w:val="single" w:color="D9E2E8" w:sz="4" w:space="0"/>
              <w:left w:val="single" w:color="D9E2E8" w:sz="4" w:space="0"/>
              <w:bottom w:val="single" w:color="D9E2E8" w:sz="4" w:space="0"/>
              <w:right w:val="single" w:color="D9E2E8" w:sz="4" w:space="0"/>
            </w:tcBorders>
            <w:shd w:val="clear" w:color="auto" w:fill="FFFFFF"/>
            <w:tcMar>
              <w:top w:w="70" w:type="dxa"/>
              <w:left w:w="70" w:type="dxa"/>
              <w:bottom w:w="70" w:type="dxa"/>
              <w:right w:w="70" w:type="dxa"/>
            </w:tcMar>
            <w:vAlign w:val="center"/>
          </w:tcPr>
          <w:p w14:paraId="19FF250B">
            <w:r>
              <w:rPr>
                <w:rFonts w:ascii="Arial" w:hAnsi="Arial" w:eastAsia="Times New Roman"/>
                <w:b w:val="0"/>
                <w:sz w:val="21"/>
              </w:rPr>
              <w:t>50 dự án/tháng; tối ưu, mô phỏng, báo cáo, so sánh thay đổi giữa các phương án.</w:t>
            </w:r>
          </w:p>
        </w:tc>
      </w:tr>
      <w:tr w14:paraId="135266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tcBorders>
              <w:top w:val="single" w:color="D9E2E8" w:sz="4" w:space="0"/>
              <w:left w:val="single" w:color="D9E2E8" w:sz="4" w:space="0"/>
              <w:bottom w:val="single" w:color="D9E2E8" w:sz="4" w:space="0"/>
              <w:right w:val="single" w:color="D9E2E8" w:sz="4" w:space="0"/>
            </w:tcBorders>
            <w:shd w:val="clear" w:color="auto" w:fill="FFFFFF"/>
            <w:tcMar>
              <w:top w:w="70" w:type="dxa"/>
              <w:left w:w="70" w:type="dxa"/>
              <w:bottom w:w="70" w:type="dxa"/>
              <w:right w:w="70" w:type="dxa"/>
            </w:tcMar>
            <w:vAlign w:val="center"/>
          </w:tcPr>
          <w:p w14:paraId="39C08237">
            <w:r>
              <w:rPr>
                <w:rFonts w:ascii="Arial" w:hAnsi="Arial" w:eastAsia="Times New Roman"/>
                <w:b w:val="0"/>
                <w:sz w:val="21"/>
              </w:rPr>
              <w:t>Tự vận hành</w:t>
            </w:r>
          </w:p>
        </w:tc>
        <w:tc>
          <w:tcPr>
            <w:tcW w:w="2268" w:type="dxa"/>
            <w:tcBorders>
              <w:top w:val="single" w:color="D9E2E8" w:sz="4" w:space="0"/>
              <w:left w:val="single" w:color="D9E2E8" w:sz="4" w:space="0"/>
              <w:bottom w:val="single" w:color="D9E2E8" w:sz="4" w:space="0"/>
              <w:right w:val="single" w:color="D9E2E8" w:sz="4" w:space="0"/>
            </w:tcBorders>
            <w:shd w:val="clear" w:color="auto" w:fill="FFFFFF"/>
            <w:tcMar>
              <w:top w:w="70" w:type="dxa"/>
              <w:left w:w="70" w:type="dxa"/>
              <w:bottom w:w="70" w:type="dxa"/>
              <w:right w:w="70" w:type="dxa"/>
            </w:tcMar>
            <w:vAlign w:val="center"/>
          </w:tcPr>
          <w:p w14:paraId="549104BA">
            <w:pPr>
              <w:jc w:val="left"/>
            </w:pPr>
            <w:r>
              <w:rPr>
                <w:rFonts w:ascii="Arial" w:hAnsi="Arial" w:eastAsia="Times New Roman"/>
                <w:b w:val="0"/>
                <w:i w:val="0"/>
                <w:sz w:val="21"/>
              </w:rPr>
              <w:t>5,9 triệu đồng/tháng/đơn vị</w:t>
            </w:r>
          </w:p>
        </w:tc>
        <w:tc>
          <w:tcPr>
            <w:tcW w:w="5669" w:type="dxa"/>
            <w:tcBorders>
              <w:top w:val="single" w:color="D9E2E8" w:sz="4" w:space="0"/>
              <w:left w:val="single" w:color="D9E2E8" w:sz="4" w:space="0"/>
              <w:bottom w:val="single" w:color="D9E2E8" w:sz="4" w:space="0"/>
              <w:right w:val="single" w:color="D9E2E8" w:sz="4" w:space="0"/>
            </w:tcBorders>
            <w:shd w:val="clear" w:color="auto" w:fill="FFFFFF"/>
            <w:tcMar>
              <w:top w:w="70" w:type="dxa"/>
              <w:left w:w="70" w:type="dxa"/>
              <w:bottom w:w="70" w:type="dxa"/>
              <w:right w:w="70" w:type="dxa"/>
            </w:tcMar>
            <w:vAlign w:val="center"/>
          </w:tcPr>
          <w:p w14:paraId="373099D3">
            <w:r>
              <w:rPr>
                <w:rFonts w:ascii="Arial" w:hAnsi="Arial" w:eastAsia="Times New Roman"/>
                <w:b w:val="0"/>
                <w:sz w:val="21"/>
              </w:rPr>
              <w:t>200 dự án/tháng; tự thiết kế lại theo thay đổi, kiểm thử tình huống bất lợi, tự sửa, cộng tác nhóm.</w:t>
            </w:r>
          </w:p>
        </w:tc>
      </w:tr>
      <w:tr w14:paraId="6C0085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tcBorders>
              <w:top w:val="single" w:color="D9E2E8" w:sz="4" w:space="0"/>
              <w:left w:val="single" w:color="D9E2E8" w:sz="4" w:space="0"/>
              <w:bottom w:val="single" w:color="D9E2E8" w:sz="4" w:space="0"/>
              <w:right w:val="single" w:color="D9E2E8" w:sz="4" w:space="0"/>
            </w:tcBorders>
            <w:shd w:val="clear" w:color="auto" w:fill="FFFFFF"/>
            <w:tcMar>
              <w:top w:w="70" w:type="dxa"/>
              <w:left w:w="70" w:type="dxa"/>
              <w:bottom w:w="70" w:type="dxa"/>
              <w:right w:w="70" w:type="dxa"/>
            </w:tcMar>
            <w:vAlign w:val="center"/>
          </w:tcPr>
          <w:p w14:paraId="026DD68F">
            <w:r>
              <w:rPr>
                <w:rFonts w:ascii="Arial" w:hAnsi="Arial"/>
                <w:sz w:val="21"/>
                <w:szCs w:val="18"/>
              </w:rPr>
              <w:t>Doanh nghiệp / tích hợp hệ thống</w:t>
            </w:r>
          </w:p>
        </w:tc>
        <w:tc>
          <w:tcPr>
            <w:tcW w:w="2268" w:type="dxa"/>
            <w:tcBorders>
              <w:top w:val="single" w:color="D9E2E8" w:sz="4" w:space="0"/>
              <w:left w:val="single" w:color="D9E2E8" w:sz="4" w:space="0"/>
              <w:bottom w:val="single" w:color="D9E2E8" w:sz="4" w:space="0"/>
              <w:right w:val="single" w:color="D9E2E8" w:sz="4" w:space="0"/>
            </w:tcBorders>
            <w:shd w:val="clear" w:color="auto" w:fill="FFFFFF"/>
            <w:tcMar>
              <w:top w:w="70" w:type="dxa"/>
              <w:left w:w="70" w:type="dxa"/>
              <w:bottom w:w="70" w:type="dxa"/>
              <w:right w:w="70" w:type="dxa"/>
            </w:tcMar>
            <w:vAlign w:val="center"/>
          </w:tcPr>
          <w:p w14:paraId="019B048A">
            <w:pPr>
              <w:jc w:val="left"/>
            </w:pPr>
            <w:r>
              <w:rPr>
                <w:rFonts w:ascii="Arial" w:hAnsi="Arial" w:eastAsia="Times New Roman"/>
                <w:b w:val="0"/>
                <w:i w:val="0"/>
                <w:sz w:val="21"/>
              </w:rPr>
              <w:t>Từ 12 triệu đồng/tháng hoặc theo lưu lượng</w:t>
            </w:r>
          </w:p>
        </w:tc>
        <w:tc>
          <w:tcPr>
            <w:tcW w:w="5669" w:type="dxa"/>
            <w:tcBorders>
              <w:top w:val="single" w:color="D9E2E8" w:sz="4" w:space="0"/>
              <w:left w:val="single" w:color="D9E2E8" w:sz="4" w:space="0"/>
              <w:bottom w:val="single" w:color="D9E2E8" w:sz="4" w:space="0"/>
              <w:right w:val="single" w:color="D9E2E8" w:sz="4" w:space="0"/>
            </w:tcBorders>
            <w:shd w:val="clear" w:color="auto" w:fill="FFFFFF"/>
            <w:tcMar>
              <w:top w:w="70" w:type="dxa"/>
              <w:left w:w="70" w:type="dxa"/>
              <w:bottom w:w="70" w:type="dxa"/>
              <w:right w:w="70" w:type="dxa"/>
            </w:tcMar>
            <w:vAlign w:val="center"/>
          </w:tcPr>
          <w:p w14:paraId="1265A361">
            <w:r>
              <w:rPr>
                <w:rFonts w:ascii="Arial" w:hAnsi="Arial" w:eastAsia="Times New Roman"/>
                <w:b w:val="0"/>
                <w:sz w:val="21"/>
              </w:rPr>
              <w:t>API, đăng nhập doanh nghiệp, quy tắc nội bộ, tích hợp kho/CRM, cam kết mức dịch vụ và triển khai riêng.</w:t>
            </w:r>
          </w:p>
        </w:tc>
      </w:tr>
    </w:tbl>
    <w:p w14:paraId="529F0DEA">
      <w:pPr>
        <w:spacing w:after="40"/>
      </w:pPr>
    </w:p>
    <w:p w14:paraId="0864F2F8">
      <w:r>
        <w:rPr>
          <w:rFonts w:ascii="Arial" w:hAnsi="Arial"/>
          <w:sz w:val="24"/>
        </w:rPr>
        <w:t xml:space="preserve">Mức giá trên là giả định kinh doanh để thử nghiệm mức sẵn sàng chi trả, chưa phải bảng giá chính thức. Aurora công khai Basic/Premium ở mức 159/259 USD mỗi người/tháng khi trả theo tháng; trong khi OpenSolar giữ ứng dụng lõi miễn phí và bắt đầu tính phí cho API/kết nối hệ thống từ năm 2026. Hai mô hình này cho thấy phần mềm điện mặt trời có thể kiếm tiền theo cả thuê bao chuyên sâu lẫn lớp tích hợp dữ liệu. SolarOpt dự kiến giữ mức vào cửa thấp hơn cho doanh nghiệp Việt Nam, nhưng chỉ chốt giá sau khi đo được số giờ thiết kế lại tiết kiệm, số dự án xử lý thêm và mức sẵn sàng chi trả trong thử nghiệm thực tế. </w:t>
      </w:r>
      <w:r>
        <w:fldChar w:fldCharType="begin"/>
      </w:r>
      <w:r>
        <w:instrText xml:space="preserve"> HYPERLINK \l "REF_16" </w:instrText>
      </w:r>
      <w:r>
        <w:fldChar w:fldCharType="separate"/>
      </w:r>
      <w:r>
        <w:rPr>
          <w:color w:val="0563C1"/>
          <w:u w:val="single"/>
        </w:rPr>
        <w:t>[16]</w:t>
      </w:r>
      <w:r>
        <w:rPr>
          <w:color w:val="0563C1"/>
          <w:u w:val="single"/>
        </w:rPr>
        <w:fldChar w:fldCharType="end"/>
      </w:r>
      <w:r>
        <w:fldChar w:fldCharType="begin"/>
      </w:r>
      <w:r>
        <w:instrText xml:space="preserve"> HYPERLINK \l "REF_17" </w:instrText>
      </w:r>
      <w:r>
        <w:fldChar w:fldCharType="separate"/>
      </w:r>
      <w:r>
        <w:rPr>
          <w:color w:val="0563C1"/>
          <w:u w:val="single"/>
        </w:rPr>
        <w:t>[17]</w:t>
      </w:r>
      <w:r>
        <w:rPr>
          <w:color w:val="0563C1"/>
          <w:u w:val="single"/>
        </w:rPr>
        <w:fldChar w:fldCharType="end"/>
      </w:r>
    </w:p>
    <w:p w14:paraId="5E7BF1C6">
      <w:r>
        <w:rPr>
          <w:rFonts w:ascii="Arial" w:hAnsi="Arial" w:eastAsia="Times New Roman"/>
          <w:b w:val="0"/>
          <w:i w:val="0"/>
          <w:sz w:val="24"/>
        </w:rPr>
        <w:t>Cách kiểm chứng giá trị kinh tế: với gói Tự vận hành dự kiến 5,9 triệu đồng/tháng, điểm hòa vốn theo giờ công chỉ là một phép phân tích nhạy cảm. Nếu tổng chi phí giờ kỹ sư của doanh nghiệp là 150.000/200.000/300.000 đồng mỗi giờ, phần mềm cần giúp tiết kiệm tương ứng khoảng 39/30/20 giờ mỗi tháng để bù chi phí thuê bao. Đây là giả định nội bộ để thiết kế thử nghiệm thực tế, không phải số liệu lương thị trường; thử nghiệm thực tế sẽ thay các giả định này bằng số liệu thực của từng đối tác.</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744"/>
        <w:gridCol w:w="3024"/>
        <w:gridCol w:w="3024"/>
      </w:tblGrid>
      <w:tr w14:paraId="1A0C5A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744" w:type="dxa"/>
            <w:shd w:val="clear" w:color="auto" w:fill="FFFFFF"/>
            <w:tcMar>
              <w:top w:w="70" w:type="dxa"/>
              <w:left w:w="70" w:type="dxa"/>
              <w:bottom w:w="70" w:type="dxa"/>
              <w:right w:w="70" w:type="dxa"/>
            </w:tcMar>
            <w:vAlign w:val="center"/>
          </w:tcPr>
          <w:p w14:paraId="67D277E9">
            <w:pPr>
              <w:spacing w:after="40"/>
              <w:jc w:val="center"/>
            </w:pPr>
            <w:r>
              <w:rPr>
                <w:rFonts w:ascii="Arial" w:hAnsi="Arial" w:eastAsia="Times New Roman"/>
                <w:b/>
                <w:sz w:val="20"/>
              </w:rPr>
              <w:t>Chi phí giờ kỹ sư giả định</w:t>
            </w:r>
          </w:p>
        </w:tc>
        <w:tc>
          <w:tcPr>
            <w:tcW w:w="3024" w:type="dxa"/>
            <w:shd w:val="clear" w:color="auto" w:fill="FFFFFF"/>
            <w:tcMar>
              <w:top w:w="70" w:type="dxa"/>
              <w:left w:w="70" w:type="dxa"/>
              <w:bottom w:w="70" w:type="dxa"/>
              <w:right w:w="70" w:type="dxa"/>
            </w:tcMar>
            <w:vAlign w:val="center"/>
          </w:tcPr>
          <w:p w14:paraId="1CC89BE5">
            <w:pPr>
              <w:spacing w:after="40"/>
              <w:jc w:val="center"/>
            </w:pPr>
            <w:r>
              <w:rPr>
                <w:rFonts w:ascii="Arial" w:hAnsi="Arial" w:eastAsia="Times New Roman"/>
                <w:b/>
                <w:sz w:val="20"/>
              </w:rPr>
              <w:t>Số giờ cần tiết kiệm/tháng</w:t>
            </w:r>
          </w:p>
        </w:tc>
        <w:tc>
          <w:tcPr>
            <w:tcW w:w="3024" w:type="dxa"/>
            <w:shd w:val="clear" w:color="auto" w:fill="FFFFFF"/>
            <w:tcMar>
              <w:top w:w="70" w:type="dxa"/>
              <w:left w:w="70" w:type="dxa"/>
              <w:bottom w:w="70" w:type="dxa"/>
              <w:right w:w="70" w:type="dxa"/>
            </w:tcMar>
            <w:vAlign w:val="center"/>
          </w:tcPr>
          <w:p w14:paraId="0AB01E53">
            <w:pPr>
              <w:spacing w:after="40"/>
              <w:jc w:val="center"/>
            </w:pPr>
            <w:r>
              <w:rPr>
                <w:rFonts w:ascii="Arial" w:hAnsi="Arial" w:eastAsia="Times New Roman"/>
                <w:b/>
                <w:sz w:val="20"/>
              </w:rPr>
              <w:t>Ý nghĩa kiểm chứng</w:t>
            </w:r>
          </w:p>
        </w:tc>
      </w:tr>
      <w:tr w14:paraId="1837FE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744" w:type="dxa"/>
            <w:shd w:val="clear" w:color="auto" w:fill="FFFFFF"/>
            <w:tcMar>
              <w:top w:w="70" w:type="dxa"/>
              <w:left w:w="70" w:type="dxa"/>
              <w:bottom w:w="70" w:type="dxa"/>
              <w:right w:w="70" w:type="dxa"/>
            </w:tcMar>
            <w:vAlign w:val="center"/>
          </w:tcPr>
          <w:p w14:paraId="3CE6EE22">
            <w:pPr>
              <w:spacing w:after="40"/>
            </w:pPr>
            <w:r>
              <w:rPr>
                <w:rFonts w:ascii="Arial" w:hAnsi="Arial" w:eastAsia="Times New Roman"/>
                <w:b w:val="0"/>
                <w:sz w:val="21"/>
              </w:rPr>
              <w:t>150.000 đ/giờ</w:t>
            </w:r>
          </w:p>
        </w:tc>
        <w:tc>
          <w:tcPr>
            <w:tcW w:w="3024" w:type="dxa"/>
            <w:shd w:val="clear" w:color="auto" w:fill="FFFFFF"/>
            <w:tcMar>
              <w:top w:w="70" w:type="dxa"/>
              <w:left w:w="70" w:type="dxa"/>
              <w:bottom w:w="70" w:type="dxa"/>
              <w:right w:w="70" w:type="dxa"/>
            </w:tcMar>
            <w:vAlign w:val="center"/>
          </w:tcPr>
          <w:p w14:paraId="1BCDE026">
            <w:pPr>
              <w:spacing w:after="40"/>
            </w:pPr>
            <w:r>
              <w:rPr>
                <w:rFonts w:ascii="Arial" w:hAnsi="Arial" w:eastAsia="Times New Roman"/>
                <w:b w:val="0"/>
                <w:sz w:val="21"/>
              </w:rPr>
              <w:t>~39 giờ</w:t>
            </w:r>
          </w:p>
        </w:tc>
        <w:tc>
          <w:tcPr>
            <w:tcW w:w="3024" w:type="dxa"/>
            <w:shd w:val="clear" w:color="auto" w:fill="FFFFFF"/>
            <w:tcMar>
              <w:top w:w="70" w:type="dxa"/>
              <w:left w:w="70" w:type="dxa"/>
              <w:bottom w:w="70" w:type="dxa"/>
              <w:right w:w="70" w:type="dxa"/>
            </w:tcMar>
            <w:vAlign w:val="center"/>
          </w:tcPr>
          <w:p w14:paraId="6F927701">
            <w:pPr>
              <w:spacing w:after="40"/>
            </w:pPr>
            <w:r>
              <w:rPr>
                <w:rFonts w:ascii="Arial" w:hAnsi="Arial" w:eastAsia="Times New Roman"/>
                <w:b w:val="0"/>
                <w:sz w:val="21"/>
              </w:rPr>
              <w:t>EPC có nhiều vòng sửa hoặc đội thiết kế mỏng</w:t>
            </w:r>
          </w:p>
        </w:tc>
      </w:tr>
      <w:tr w14:paraId="709342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744" w:type="dxa"/>
            <w:shd w:val="clear" w:color="auto" w:fill="FFFFFF"/>
            <w:tcMar>
              <w:top w:w="70" w:type="dxa"/>
              <w:left w:w="70" w:type="dxa"/>
              <w:bottom w:w="70" w:type="dxa"/>
              <w:right w:w="70" w:type="dxa"/>
            </w:tcMar>
            <w:vAlign w:val="center"/>
          </w:tcPr>
          <w:p w14:paraId="40C7F3BC">
            <w:pPr>
              <w:spacing w:after="40"/>
            </w:pPr>
            <w:r>
              <w:rPr>
                <w:rFonts w:ascii="Arial" w:hAnsi="Arial" w:eastAsia="Times New Roman"/>
                <w:b w:val="0"/>
                <w:sz w:val="21"/>
              </w:rPr>
              <w:t>200.000 đ/giờ</w:t>
            </w:r>
          </w:p>
        </w:tc>
        <w:tc>
          <w:tcPr>
            <w:tcW w:w="3024" w:type="dxa"/>
            <w:shd w:val="clear" w:color="auto" w:fill="FFFFFF"/>
            <w:tcMar>
              <w:top w:w="70" w:type="dxa"/>
              <w:left w:w="70" w:type="dxa"/>
              <w:bottom w:w="70" w:type="dxa"/>
              <w:right w:w="70" w:type="dxa"/>
            </w:tcMar>
            <w:vAlign w:val="center"/>
          </w:tcPr>
          <w:p w14:paraId="554D99C6">
            <w:pPr>
              <w:spacing w:after="40"/>
            </w:pPr>
            <w:r>
              <w:rPr>
                <w:rFonts w:ascii="Arial" w:hAnsi="Arial" w:eastAsia="Times New Roman"/>
                <w:b w:val="0"/>
                <w:sz w:val="21"/>
              </w:rPr>
              <w:t>~30 giờ</w:t>
            </w:r>
          </w:p>
        </w:tc>
        <w:tc>
          <w:tcPr>
            <w:tcW w:w="3024" w:type="dxa"/>
            <w:shd w:val="clear" w:color="auto" w:fill="FFFFFF"/>
            <w:tcMar>
              <w:top w:w="70" w:type="dxa"/>
              <w:left w:w="70" w:type="dxa"/>
              <w:bottom w:w="70" w:type="dxa"/>
              <w:right w:w="70" w:type="dxa"/>
            </w:tcMar>
            <w:vAlign w:val="center"/>
          </w:tcPr>
          <w:p w14:paraId="2004AA04">
            <w:pPr>
              <w:spacing w:after="40"/>
            </w:pPr>
            <w:r>
              <w:rPr>
                <w:rFonts w:ascii="Arial" w:hAnsi="Arial" w:eastAsia="Times New Roman"/>
                <w:b w:val="0"/>
                <w:sz w:val="21"/>
              </w:rPr>
              <w:t>Kịch bản cơ sở để thử nghiệm thực tế</w:t>
            </w:r>
          </w:p>
        </w:tc>
      </w:tr>
      <w:tr w14:paraId="620143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744" w:type="dxa"/>
            <w:shd w:val="clear" w:color="auto" w:fill="FFFFFF"/>
            <w:tcMar>
              <w:top w:w="70" w:type="dxa"/>
              <w:left w:w="70" w:type="dxa"/>
              <w:bottom w:w="70" w:type="dxa"/>
              <w:right w:w="70" w:type="dxa"/>
            </w:tcMar>
            <w:vAlign w:val="center"/>
          </w:tcPr>
          <w:p w14:paraId="77FFF868">
            <w:pPr>
              <w:spacing w:after="40"/>
            </w:pPr>
            <w:r>
              <w:rPr>
                <w:rFonts w:ascii="Arial" w:hAnsi="Arial" w:eastAsia="Times New Roman"/>
                <w:b w:val="0"/>
                <w:sz w:val="21"/>
              </w:rPr>
              <w:t>300.000 đ/giờ</w:t>
            </w:r>
          </w:p>
        </w:tc>
        <w:tc>
          <w:tcPr>
            <w:tcW w:w="3024" w:type="dxa"/>
            <w:shd w:val="clear" w:color="auto" w:fill="FFFFFF"/>
            <w:tcMar>
              <w:top w:w="70" w:type="dxa"/>
              <w:left w:w="70" w:type="dxa"/>
              <w:bottom w:w="70" w:type="dxa"/>
              <w:right w:w="70" w:type="dxa"/>
            </w:tcMar>
            <w:vAlign w:val="center"/>
          </w:tcPr>
          <w:p w14:paraId="04751C32">
            <w:pPr>
              <w:spacing w:after="40"/>
            </w:pPr>
            <w:r>
              <w:rPr>
                <w:rFonts w:ascii="Arial" w:hAnsi="Arial" w:eastAsia="Times New Roman"/>
                <w:b w:val="0"/>
                <w:sz w:val="21"/>
              </w:rPr>
              <w:t>~20 giờ</w:t>
            </w:r>
          </w:p>
        </w:tc>
        <w:tc>
          <w:tcPr>
            <w:tcW w:w="3024" w:type="dxa"/>
            <w:shd w:val="clear" w:color="auto" w:fill="FFFFFF"/>
            <w:tcMar>
              <w:top w:w="70" w:type="dxa"/>
              <w:left w:w="70" w:type="dxa"/>
              <w:bottom w:w="70" w:type="dxa"/>
              <w:right w:w="70" w:type="dxa"/>
            </w:tcMar>
            <w:vAlign w:val="center"/>
          </w:tcPr>
          <w:p w14:paraId="60B2E293">
            <w:pPr>
              <w:spacing w:after="40"/>
            </w:pPr>
            <w:r>
              <w:rPr>
                <w:rFonts w:ascii="Arial" w:hAnsi="Arial" w:eastAsia="Times New Roman"/>
                <w:b w:val="0"/>
                <w:sz w:val="21"/>
              </w:rPr>
              <w:t>Đội kỹ thuật có chi phí nhân sự cao hơn</w:t>
            </w:r>
          </w:p>
        </w:tc>
      </w:tr>
    </w:tbl>
    <w:p w14:paraId="394E4862">
      <w:pPr>
        <w:spacing w:before="0" w:after="80" w:line="276" w:lineRule="auto"/>
        <w:rPr>
          <w:b w:val="0"/>
          <w:bCs/>
        </w:rPr>
      </w:pPr>
      <w:r>
        <w:rPr>
          <w:rFonts w:ascii="Arial" w:hAnsi="Arial" w:eastAsia="Times New Roman"/>
          <w:b w:val="0"/>
          <w:bCs/>
          <w:i w:val="0"/>
          <w:sz w:val="24"/>
        </w:rPr>
        <w:t>Nhu cầu vốn tiền mặt tối thiểu cho 12 tháng đầu: khoảng 500 triệu đồng. Con số này là phần vốn cần huy động ban đầu, không phải toàn bộ chi phí kế toán của năm 1; kịch bản cơ sở giả định một phần chi phí được bù bằng doanh thu thử nghiệm/tích hợp và đóng góp thời gian của nhóm sáng lập chưa tính đủ theo lương thị trường.</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102"/>
        <w:gridCol w:w="2381"/>
        <w:gridCol w:w="1701"/>
      </w:tblGrid>
      <w:tr w14:paraId="7CFC1C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5102" w:type="dxa"/>
            <w:tcBorders>
              <w:top w:val="single" w:color="D9E2E8" w:sz="4" w:space="0"/>
              <w:left w:val="single" w:color="D9E2E8" w:sz="4" w:space="0"/>
              <w:bottom w:val="single" w:color="D9E2E8" w:sz="4" w:space="0"/>
              <w:right w:val="single" w:color="D9E2E8" w:sz="4" w:space="0"/>
            </w:tcBorders>
            <w:shd w:val="clear" w:color="auto" w:fill="FFFFFF"/>
            <w:tcMar>
              <w:top w:w="70" w:type="dxa"/>
              <w:left w:w="70" w:type="dxa"/>
              <w:bottom w:w="70" w:type="dxa"/>
              <w:right w:w="70" w:type="dxa"/>
            </w:tcMar>
            <w:vAlign w:val="center"/>
          </w:tcPr>
          <w:p w14:paraId="6F23EF57">
            <w:pPr>
              <w:jc w:val="center"/>
            </w:pPr>
            <w:r>
              <w:rPr>
                <w:rFonts w:ascii="Arial" w:hAnsi="Arial" w:eastAsia="Times New Roman"/>
                <w:b/>
                <w:i w:val="0"/>
                <w:color w:val="0B172A"/>
                <w:sz w:val="20"/>
              </w:rPr>
              <w:t>Hạng mục</w:t>
            </w:r>
          </w:p>
        </w:tc>
        <w:tc>
          <w:tcPr>
            <w:tcW w:w="2381" w:type="dxa"/>
            <w:tcBorders>
              <w:top w:val="single" w:color="D9E2E8" w:sz="4" w:space="0"/>
              <w:left w:val="single" w:color="D9E2E8" w:sz="4" w:space="0"/>
              <w:bottom w:val="single" w:color="D9E2E8" w:sz="4" w:space="0"/>
              <w:right w:val="single" w:color="D9E2E8" w:sz="4" w:space="0"/>
            </w:tcBorders>
            <w:shd w:val="clear" w:color="auto" w:fill="FFFFFF"/>
            <w:tcMar>
              <w:top w:w="70" w:type="dxa"/>
              <w:left w:w="70" w:type="dxa"/>
              <w:bottom w:w="70" w:type="dxa"/>
              <w:right w:w="70" w:type="dxa"/>
            </w:tcMar>
            <w:vAlign w:val="center"/>
          </w:tcPr>
          <w:p w14:paraId="1B6C79D6">
            <w:pPr>
              <w:jc w:val="center"/>
            </w:pPr>
            <w:r>
              <w:rPr>
                <w:rFonts w:ascii="Arial" w:hAnsi="Arial" w:eastAsia="Times New Roman"/>
                <w:b/>
                <w:i w:val="0"/>
                <w:color w:val="0B172A"/>
                <w:sz w:val="20"/>
              </w:rPr>
              <w:t>Ngân sách</w:t>
            </w:r>
          </w:p>
        </w:tc>
        <w:tc>
          <w:tcPr>
            <w:tcW w:w="1701" w:type="dxa"/>
            <w:tcBorders>
              <w:top w:val="single" w:color="D9E2E8" w:sz="4" w:space="0"/>
              <w:left w:val="single" w:color="D9E2E8" w:sz="4" w:space="0"/>
              <w:bottom w:val="single" w:color="D9E2E8" w:sz="4" w:space="0"/>
              <w:right w:val="single" w:color="D9E2E8" w:sz="4" w:space="0"/>
            </w:tcBorders>
            <w:shd w:val="clear" w:color="auto" w:fill="FFFFFF"/>
            <w:tcMar>
              <w:top w:w="70" w:type="dxa"/>
              <w:left w:w="70" w:type="dxa"/>
              <w:bottom w:w="70" w:type="dxa"/>
              <w:right w:w="70" w:type="dxa"/>
            </w:tcMar>
            <w:vAlign w:val="center"/>
          </w:tcPr>
          <w:p w14:paraId="321C641E">
            <w:pPr>
              <w:jc w:val="center"/>
            </w:pPr>
            <w:r>
              <w:rPr>
                <w:rFonts w:ascii="Arial" w:hAnsi="Arial" w:eastAsia="Times New Roman"/>
                <w:b/>
                <w:i w:val="0"/>
                <w:color w:val="0B172A"/>
                <w:sz w:val="20"/>
              </w:rPr>
              <w:t>Tỷ trọng</w:t>
            </w:r>
          </w:p>
        </w:tc>
      </w:tr>
      <w:tr w14:paraId="3FCBB1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2" w:type="dxa"/>
            <w:tcBorders>
              <w:top w:val="single" w:color="D9E2E8" w:sz="4" w:space="0"/>
              <w:left w:val="single" w:color="D9E2E8" w:sz="4" w:space="0"/>
              <w:bottom w:val="single" w:color="D9E2E8" w:sz="4" w:space="0"/>
              <w:right w:val="single" w:color="D9E2E8" w:sz="4" w:space="0"/>
            </w:tcBorders>
            <w:shd w:val="clear" w:color="auto" w:fill="FFFFFF"/>
            <w:tcMar>
              <w:top w:w="70" w:type="dxa"/>
              <w:left w:w="70" w:type="dxa"/>
              <w:bottom w:w="70" w:type="dxa"/>
              <w:right w:w="70" w:type="dxa"/>
            </w:tcMar>
            <w:vAlign w:val="center"/>
          </w:tcPr>
          <w:p w14:paraId="0580C74D">
            <w:r>
              <w:rPr>
                <w:rFonts w:ascii="Arial" w:hAnsi="Arial" w:eastAsia="Times New Roman"/>
                <w:b w:val="0"/>
                <w:sz w:val="21"/>
              </w:rPr>
              <w:t>Phát triển sản phẩm, hệ thống xử lý, tối ưu và kiểm chứng</w:t>
            </w:r>
          </w:p>
        </w:tc>
        <w:tc>
          <w:tcPr>
            <w:tcW w:w="2381" w:type="dxa"/>
            <w:tcBorders>
              <w:top w:val="single" w:color="D9E2E8" w:sz="4" w:space="0"/>
              <w:left w:val="single" w:color="D9E2E8" w:sz="4" w:space="0"/>
              <w:bottom w:val="single" w:color="D9E2E8" w:sz="4" w:space="0"/>
              <w:right w:val="single" w:color="D9E2E8" w:sz="4" w:space="0"/>
            </w:tcBorders>
            <w:shd w:val="clear" w:color="auto" w:fill="FFFFFF"/>
            <w:tcMar>
              <w:top w:w="70" w:type="dxa"/>
              <w:left w:w="70" w:type="dxa"/>
              <w:bottom w:w="70" w:type="dxa"/>
              <w:right w:w="70" w:type="dxa"/>
            </w:tcMar>
            <w:vAlign w:val="center"/>
          </w:tcPr>
          <w:p w14:paraId="3558714E">
            <w:pPr>
              <w:jc w:val="left"/>
            </w:pPr>
            <w:r>
              <w:rPr>
                <w:rFonts w:ascii="Arial" w:hAnsi="Arial" w:eastAsia="Times New Roman"/>
                <w:b w:val="0"/>
                <w:i w:val="0"/>
                <w:sz w:val="21"/>
              </w:rPr>
              <w:t>180 triệu</w:t>
            </w:r>
          </w:p>
        </w:tc>
        <w:tc>
          <w:tcPr>
            <w:tcW w:w="1701" w:type="dxa"/>
            <w:tcBorders>
              <w:top w:val="single" w:color="D9E2E8" w:sz="4" w:space="0"/>
              <w:left w:val="single" w:color="D9E2E8" w:sz="4" w:space="0"/>
              <w:bottom w:val="single" w:color="D9E2E8" w:sz="4" w:space="0"/>
              <w:right w:val="single" w:color="D9E2E8" w:sz="4" w:space="0"/>
            </w:tcBorders>
            <w:shd w:val="clear" w:color="auto" w:fill="FFFFFF"/>
            <w:tcMar>
              <w:top w:w="70" w:type="dxa"/>
              <w:left w:w="70" w:type="dxa"/>
              <w:bottom w:w="70" w:type="dxa"/>
              <w:right w:w="70" w:type="dxa"/>
            </w:tcMar>
            <w:vAlign w:val="center"/>
          </w:tcPr>
          <w:p w14:paraId="7F43C875">
            <w:pPr>
              <w:jc w:val="left"/>
            </w:pPr>
            <w:r>
              <w:rPr>
                <w:rFonts w:ascii="Arial" w:hAnsi="Arial" w:eastAsia="Times New Roman"/>
                <w:b w:val="0"/>
                <w:i w:val="0"/>
                <w:sz w:val="21"/>
              </w:rPr>
              <w:t>36%</w:t>
            </w:r>
          </w:p>
        </w:tc>
      </w:tr>
      <w:tr w14:paraId="2514CA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2" w:type="dxa"/>
            <w:tcBorders>
              <w:top w:val="single" w:color="D9E2E8" w:sz="4" w:space="0"/>
              <w:left w:val="single" w:color="D9E2E8" w:sz="4" w:space="0"/>
              <w:bottom w:val="single" w:color="D9E2E8" w:sz="4" w:space="0"/>
              <w:right w:val="single" w:color="D9E2E8" w:sz="4" w:space="0"/>
            </w:tcBorders>
            <w:shd w:val="clear" w:color="auto" w:fill="FFFFFF"/>
            <w:tcMar>
              <w:top w:w="70" w:type="dxa"/>
              <w:left w:w="70" w:type="dxa"/>
              <w:bottom w:w="70" w:type="dxa"/>
              <w:right w:w="70" w:type="dxa"/>
            </w:tcMar>
            <w:vAlign w:val="center"/>
          </w:tcPr>
          <w:p w14:paraId="223501D3">
            <w:r>
              <w:rPr>
                <w:rFonts w:ascii="Arial" w:hAnsi="Arial" w:eastAsia="Times New Roman"/>
                <w:b w:val="0"/>
                <w:sz w:val="21"/>
              </w:rPr>
              <w:t>Hạ tầng đám mây/GPU, lưu trữ, API và dữ liệu</w:t>
            </w:r>
          </w:p>
        </w:tc>
        <w:tc>
          <w:tcPr>
            <w:tcW w:w="2381" w:type="dxa"/>
            <w:tcBorders>
              <w:top w:val="single" w:color="D9E2E8" w:sz="4" w:space="0"/>
              <w:left w:val="single" w:color="D9E2E8" w:sz="4" w:space="0"/>
              <w:bottom w:val="single" w:color="D9E2E8" w:sz="4" w:space="0"/>
              <w:right w:val="single" w:color="D9E2E8" w:sz="4" w:space="0"/>
            </w:tcBorders>
            <w:shd w:val="clear" w:color="auto" w:fill="FFFFFF"/>
            <w:tcMar>
              <w:top w:w="70" w:type="dxa"/>
              <w:left w:w="70" w:type="dxa"/>
              <w:bottom w:w="70" w:type="dxa"/>
              <w:right w:w="70" w:type="dxa"/>
            </w:tcMar>
            <w:vAlign w:val="center"/>
          </w:tcPr>
          <w:p w14:paraId="65948763">
            <w:pPr>
              <w:jc w:val="left"/>
            </w:pPr>
            <w:r>
              <w:rPr>
                <w:rFonts w:ascii="Arial" w:hAnsi="Arial" w:eastAsia="Times New Roman"/>
                <w:b w:val="0"/>
                <w:i w:val="0"/>
                <w:sz w:val="21"/>
              </w:rPr>
              <w:t>70 triệu</w:t>
            </w:r>
          </w:p>
        </w:tc>
        <w:tc>
          <w:tcPr>
            <w:tcW w:w="1701" w:type="dxa"/>
            <w:tcBorders>
              <w:top w:val="single" w:color="D9E2E8" w:sz="4" w:space="0"/>
              <w:left w:val="single" w:color="D9E2E8" w:sz="4" w:space="0"/>
              <w:bottom w:val="single" w:color="D9E2E8" w:sz="4" w:space="0"/>
              <w:right w:val="single" w:color="D9E2E8" w:sz="4" w:space="0"/>
            </w:tcBorders>
            <w:shd w:val="clear" w:color="auto" w:fill="FFFFFF"/>
            <w:tcMar>
              <w:top w:w="70" w:type="dxa"/>
              <w:left w:w="70" w:type="dxa"/>
              <w:bottom w:w="70" w:type="dxa"/>
              <w:right w:w="70" w:type="dxa"/>
            </w:tcMar>
            <w:vAlign w:val="center"/>
          </w:tcPr>
          <w:p w14:paraId="4A1DE27D">
            <w:pPr>
              <w:jc w:val="left"/>
            </w:pPr>
            <w:r>
              <w:rPr>
                <w:rFonts w:ascii="Arial" w:hAnsi="Arial" w:eastAsia="Times New Roman"/>
                <w:b w:val="0"/>
                <w:i w:val="0"/>
                <w:sz w:val="21"/>
              </w:rPr>
              <w:t>14%</w:t>
            </w:r>
          </w:p>
        </w:tc>
      </w:tr>
      <w:tr w14:paraId="01F5AD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2" w:type="dxa"/>
            <w:tcBorders>
              <w:top w:val="single" w:color="D9E2E8" w:sz="4" w:space="0"/>
              <w:left w:val="single" w:color="D9E2E8" w:sz="4" w:space="0"/>
              <w:bottom w:val="single" w:color="D9E2E8" w:sz="4" w:space="0"/>
              <w:right w:val="single" w:color="D9E2E8" w:sz="4" w:space="0"/>
            </w:tcBorders>
            <w:shd w:val="clear" w:color="auto" w:fill="FFFFFF"/>
            <w:tcMar>
              <w:top w:w="70" w:type="dxa"/>
              <w:left w:w="70" w:type="dxa"/>
              <w:bottom w:w="70" w:type="dxa"/>
              <w:right w:w="70" w:type="dxa"/>
            </w:tcMar>
            <w:vAlign w:val="center"/>
          </w:tcPr>
          <w:p w14:paraId="6B5ACD43">
            <w:r>
              <w:rPr>
                <w:rFonts w:ascii="Arial" w:hAnsi="Arial" w:eastAsia="Times New Roman"/>
                <w:b w:val="0"/>
                <w:sz w:val="21"/>
              </w:rPr>
              <w:t>Thu thập dữ liệu, đo đạc, đánh giá đối chuẩn và kiểm thử hiện trường</w:t>
            </w:r>
          </w:p>
        </w:tc>
        <w:tc>
          <w:tcPr>
            <w:tcW w:w="2381" w:type="dxa"/>
            <w:tcBorders>
              <w:top w:val="single" w:color="D9E2E8" w:sz="4" w:space="0"/>
              <w:left w:val="single" w:color="D9E2E8" w:sz="4" w:space="0"/>
              <w:bottom w:val="single" w:color="D9E2E8" w:sz="4" w:space="0"/>
              <w:right w:val="single" w:color="D9E2E8" w:sz="4" w:space="0"/>
            </w:tcBorders>
            <w:shd w:val="clear" w:color="auto" w:fill="FFFFFF"/>
            <w:tcMar>
              <w:top w:w="70" w:type="dxa"/>
              <w:left w:w="70" w:type="dxa"/>
              <w:bottom w:w="70" w:type="dxa"/>
              <w:right w:w="70" w:type="dxa"/>
            </w:tcMar>
            <w:vAlign w:val="center"/>
          </w:tcPr>
          <w:p w14:paraId="27848339">
            <w:pPr>
              <w:jc w:val="left"/>
            </w:pPr>
            <w:r>
              <w:rPr>
                <w:rFonts w:ascii="Arial" w:hAnsi="Arial" w:eastAsia="Times New Roman"/>
                <w:b w:val="0"/>
                <w:i w:val="0"/>
                <w:sz w:val="21"/>
              </w:rPr>
              <w:t>70 triệu</w:t>
            </w:r>
          </w:p>
        </w:tc>
        <w:tc>
          <w:tcPr>
            <w:tcW w:w="1701" w:type="dxa"/>
            <w:tcBorders>
              <w:top w:val="single" w:color="D9E2E8" w:sz="4" w:space="0"/>
              <w:left w:val="single" w:color="D9E2E8" w:sz="4" w:space="0"/>
              <w:bottom w:val="single" w:color="D9E2E8" w:sz="4" w:space="0"/>
              <w:right w:val="single" w:color="D9E2E8" w:sz="4" w:space="0"/>
            </w:tcBorders>
            <w:shd w:val="clear" w:color="auto" w:fill="FFFFFF"/>
            <w:tcMar>
              <w:top w:w="70" w:type="dxa"/>
              <w:left w:w="70" w:type="dxa"/>
              <w:bottom w:w="70" w:type="dxa"/>
              <w:right w:w="70" w:type="dxa"/>
            </w:tcMar>
            <w:vAlign w:val="center"/>
          </w:tcPr>
          <w:p w14:paraId="45CDF720">
            <w:pPr>
              <w:jc w:val="left"/>
            </w:pPr>
            <w:r>
              <w:rPr>
                <w:rFonts w:ascii="Arial" w:hAnsi="Arial" w:eastAsia="Times New Roman"/>
                <w:b w:val="0"/>
                <w:i w:val="0"/>
                <w:sz w:val="21"/>
              </w:rPr>
              <w:t>14%</w:t>
            </w:r>
          </w:p>
        </w:tc>
      </w:tr>
      <w:tr w14:paraId="795D3B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2" w:type="dxa"/>
            <w:tcBorders>
              <w:top w:val="single" w:color="D9E2E8" w:sz="4" w:space="0"/>
              <w:left w:val="single" w:color="D9E2E8" w:sz="4" w:space="0"/>
              <w:bottom w:val="single" w:color="D9E2E8" w:sz="4" w:space="0"/>
              <w:right w:val="single" w:color="D9E2E8" w:sz="4" w:space="0"/>
            </w:tcBorders>
            <w:shd w:val="clear" w:color="auto" w:fill="FFFFFF"/>
            <w:tcMar>
              <w:top w:w="70" w:type="dxa"/>
              <w:left w:w="70" w:type="dxa"/>
              <w:bottom w:w="70" w:type="dxa"/>
              <w:right w:w="70" w:type="dxa"/>
            </w:tcMar>
            <w:vAlign w:val="center"/>
          </w:tcPr>
          <w:p w14:paraId="67373F33">
            <w:r>
              <w:rPr>
                <w:rFonts w:ascii="Arial" w:hAnsi="Arial" w:eastAsia="Times New Roman"/>
                <w:b w:val="0"/>
                <w:sz w:val="21"/>
              </w:rPr>
              <w:t>Tư vấn kỹ thuật điện mặt trời/an toàn và chuẩn hóa bộ quy tắc</w:t>
            </w:r>
          </w:p>
        </w:tc>
        <w:tc>
          <w:tcPr>
            <w:tcW w:w="2381" w:type="dxa"/>
            <w:tcBorders>
              <w:top w:val="single" w:color="D9E2E8" w:sz="4" w:space="0"/>
              <w:left w:val="single" w:color="D9E2E8" w:sz="4" w:space="0"/>
              <w:bottom w:val="single" w:color="D9E2E8" w:sz="4" w:space="0"/>
              <w:right w:val="single" w:color="D9E2E8" w:sz="4" w:space="0"/>
            </w:tcBorders>
            <w:shd w:val="clear" w:color="auto" w:fill="FFFFFF"/>
            <w:tcMar>
              <w:top w:w="70" w:type="dxa"/>
              <w:left w:w="70" w:type="dxa"/>
              <w:bottom w:w="70" w:type="dxa"/>
              <w:right w:w="70" w:type="dxa"/>
            </w:tcMar>
            <w:vAlign w:val="center"/>
          </w:tcPr>
          <w:p w14:paraId="7F218CB9">
            <w:pPr>
              <w:jc w:val="left"/>
            </w:pPr>
            <w:r>
              <w:rPr>
                <w:rFonts w:ascii="Arial" w:hAnsi="Arial" w:eastAsia="Times New Roman"/>
                <w:b w:val="0"/>
                <w:i w:val="0"/>
                <w:sz w:val="21"/>
              </w:rPr>
              <w:t>50 triệu</w:t>
            </w:r>
          </w:p>
        </w:tc>
        <w:tc>
          <w:tcPr>
            <w:tcW w:w="1701" w:type="dxa"/>
            <w:tcBorders>
              <w:top w:val="single" w:color="D9E2E8" w:sz="4" w:space="0"/>
              <w:left w:val="single" w:color="D9E2E8" w:sz="4" w:space="0"/>
              <w:bottom w:val="single" w:color="D9E2E8" w:sz="4" w:space="0"/>
              <w:right w:val="single" w:color="D9E2E8" w:sz="4" w:space="0"/>
            </w:tcBorders>
            <w:shd w:val="clear" w:color="auto" w:fill="FFFFFF"/>
            <w:tcMar>
              <w:top w:w="70" w:type="dxa"/>
              <w:left w:w="70" w:type="dxa"/>
              <w:bottom w:w="70" w:type="dxa"/>
              <w:right w:w="70" w:type="dxa"/>
            </w:tcMar>
            <w:vAlign w:val="center"/>
          </w:tcPr>
          <w:p w14:paraId="1BE0CAFF">
            <w:pPr>
              <w:jc w:val="left"/>
            </w:pPr>
            <w:r>
              <w:rPr>
                <w:rFonts w:ascii="Arial" w:hAnsi="Arial" w:eastAsia="Times New Roman"/>
                <w:b w:val="0"/>
                <w:i w:val="0"/>
                <w:sz w:val="21"/>
              </w:rPr>
              <w:t>10%</w:t>
            </w:r>
          </w:p>
        </w:tc>
      </w:tr>
      <w:tr w14:paraId="6A3010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2" w:type="dxa"/>
            <w:tcBorders>
              <w:top w:val="single" w:color="D9E2E8" w:sz="4" w:space="0"/>
              <w:left w:val="single" w:color="D9E2E8" w:sz="4" w:space="0"/>
              <w:bottom w:val="single" w:color="D9E2E8" w:sz="4" w:space="0"/>
              <w:right w:val="single" w:color="D9E2E8" w:sz="4" w:space="0"/>
            </w:tcBorders>
            <w:shd w:val="clear" w:color="auto" w:fill="FFFFFF"/>
            <w:tcMar>
              <w:top w:w="70" w:type="dxa"/>
              <w:left w:w="70" w:type="dxa"/>
              <w:bottom w:w="70" w:type="dxa"/>
              <w:right w:w="70" w:type="dxa"/>
            </w:tcMar>
            <w:vAlign w:val="center"/>
          </w:tcPr>
          <w:p w14:paraId="6A058C9D">
            <w:r>
              <w:rPr>
                <w:rFonts w:ascii="Arial" w:hAnsi="Arial" w:eastAsia="Times New Roman"/>
                <w:b w:val="0"/>
                <w:sz w:val="21"/>
              </w:rPr>
              <w:t>Thử nghiệm thực tế, chăm sóc đối tác, bán hàng ban đầu</w:t>
            </w:r>
          </w:p>
        </w:tc>
        <w:tc>
          <w:tcPr>
            <w:tcW w:w="2381" w:type="dxa"/>
            <w:tcBorders>
              <w:top w:val="single" w:color="D9E2E8" w:sz="4" w:space="0"/>
              <w:left w:val="single" w:color="D9E2E8" w:sz="4" w:space="0"/>
              <w:bottom w:val="single" w:color="D9E2E8" w:sz="4" w:space="0"/>
              <w:right w:val="single" w:color="D9E2E8" w:sz="4" w:space="0"/>
            </w:tcBorders>
            <w:shd w:val="clear" w:color="auto" w:fill="FFFFFF"/>
            <w:tcMar>
              <w:top w:w="70" w:type="dxa"/>
              <w:left w:w="70" w:type="dxa"/>
              <w:bottom w:w="70" w:type="dxa"/>
              <w:right w:w="70" w:type="dxa"/>
            </w:tcMar>
            <w:vAlign w:val="center"/>
          </w:tcPr>
          <w:p w14:paraId="0C26B613">
            <w:pPr>
              <w:jc w:val="left"/>
            </w:pPr>
            <w:r>
              <w:rPr>
                <w:rFonts w:ascii="Arial" w:hAnsi="Arial" w:eastAsia="Times New Roman"/>
                <w:b w:val="0"/>
                <w:i w:val="0"/>
                <w:sz w:val="21"/>
              </w:rPr>
              <w:t>45 triệu</w:t>
            </w:r>
          </w:p>
        </w:tc>
        <w:tc>
          <w:tcPr>
            <w:tcW w:w="1701" w:type="dxa"/>
            <w:tcBorders>
              <w:top w:val="single" w:color="D9E2E8" w:sz="4" w:space="0"/>
              <w:left w:val="single" w:color="D9E2E8" w:sz="4" w:space="0"/>
              <w:bottom w:val="single" w:color="D9E2E8" w:sz="4" w:space="0"/>
              <w:right w:val="single" w:color="D9E2E8" w:sz="4" w:space="0"/>
            </w:tcBorders>
            <w:shd w:val="clear" w:color="auto" w:fill="FFFFFF"/>
            <w:tcMar>
              <w:top w:w="70" w:type="dxa"/>
              <w:left w:w="70" w:type="dxa"/>
              <w:bottom w:w="70" w:type="dxa"/>
              <w:right w:w="70" w:type="dxa"/>
            </w:tcMar>
            <w:vAlign w:val="center"/>
          </w:tcPr>
          <w:p w14:paraId="26E0336E">
            <w:pPr>
              <w:jc w:val="left"/>
            </w:pPr>
            <w:r>
              <w:rPr>
                <w:rFonts w:ascii="Arial" w:hAnsi="Arial" w:eastAsia="Times New Roman"/>
                <w:b w:val="0"/>
                <w:i w:val="0"/>
                <w:sz w:val="21"/>
              </w:rPr>
              <w:t>9%</w:t>
            </w:r>
          </w:p>
        </w:tc>
      </w:tr>
      <w:tr w14:paraId="3472A4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2" w:type="dxa"/>
            <w:tcBorders>
              <w:top w:val="single" w:color="D9E2E8" w:sz="4" w:space="0"/>
              <w:left w:val="single" w:color="D9E2E8" w:sz="4" w:space="0"/>
              <w:bottom w:val="single" w:color="D9E2E8" w:sz="4" w:space="0"/>
              <w:right w:val="single" w:color="D9E2E8" w:sz="4" w:space="0"/>
            </w:tcBorders>
            <w:shd w:val="clear" w:color="auto" w:fill="FFFFFF"/>
            <w:tcMar>
              <w:top w:w="70" w:type="dxa"/>
              <w:left w:w="70" w:type="dxa"/>
              <w:bottom w:w="70" w:type="dxa"/>
              <w:right w:w="70" w:type="dxa"/>
            </w:tcMar>
            <w:vAlign w:val="center"/>
          </w:tcPr>
          <w:p w14:paraId="116E1E66">
            <w:r>
              <w:rPr>
                <w:rFonts w:ascii="Arial" w:hAnsi="Arial" w:eastAsia="Times New Roman"/>
                <w:b w:val="0"/>
                <w:sz w:val="21"/>
              </w:rPr>
              <w:t>Pháp lý, bảo mật, hành chính</w:t>
            </w:r>
          </w:p>
        </w:tc>
        <w:tc>
          <w:tcPr>
            <w:tcW w:w="2381" w:type="dxa"/>
            <w:tcBorders>
              <w:top w:val="single" w:color="D9E2E8" w:sz="4" w:space="0"/>
              <w:left w:val="single" w:color="D9E2E8" w:sz="4" w:space="0"/>
              <w:bottom w:val="single" w:color="D9E2E8" w:sz="4" w:space="0"/>
              <w:right w:val="single" w:color="D9E2E8" w:sz="4" w:space="0"/>
            </w:tcBorders>
            <w:shd w:val="clear" w:color="auto" w:fill="FFFFFF"/>
            <w:tcMar>
              <w:top w:w="70" w:type="dxa"/>
              <w:left w:w="70" w:type="dxa"/>
              <w:bottom w:w="70" w:type="dxa"/>
              <w:right w:w="70" w:type="dxa"/>
            </w:tcMar>
            <w:vAlign w:val="center"/>
          </w:tcPr>
          <w:p w14:paraId="3E239C64">
            <w:pPr>
              <w:jc w:val="left"/>
            </w:pPr>
            <w:r>
              <w:rPr>
                <w:rFonts w:ascii="Arial" w:hAnsi="Arial" w:eastAsia="Times New Roman"/>
                <w:b w:val="0"/>
                <w:i w:val="0"/>
                <w:sz w:val="21"/>
              </w:rPr>
              <w:t>25 triệu</w:t>
            </w:r>
          </w:p>
        </w:tc>
        <w:tc>
          <w:tcPr>
            <w:tcW w:w="1701" w:type="dxa"/>
            <w:tcBorders>
              <w:top w:val="single" w:color="D9E2E8" w:sz="4" w:space="0"/>
              <w:left w:val="single" w:color="D9E2E8" w:sz="4" w:space="0"/>
              <w:bottom w:val="single" w:color="D9E2E8" w:sz="4" w:space="0"/>
              <w:right w:val="single" w:color="D9E2E8" w:sz="4" w:space="0"/>
            </w:tcBorders>
            <w:shd w:val="clear" w:color="auto" w:fill="FFFFFF"/>
            <w:tcMar>
              <w:top w:w="70" w:type="dxa"/>
              <w:left w:w="70" w:type="dxa"/>
              <w:bottom w:w="70" w:type="dxa"/>
              <w:right w:w="70" w:type="dxa"/>
            </w:tcMar>
            <w:vAlign w:val="center"/>
          </w:tcPr>
          <w:p w14:paraId="616B7F59">
            <w:pPr>
              <w:jc w:val="left"/>
            </w:pPr>
            <w:r>
              <w:rPr>
                <w:rFonts w:ascii="Arial" w:hAnsi="Arial" w:eastAsia="Times New Roman"/>
                <w:b w:val="0"/>
                <w:i w:val="0"/>
                <w:sz w:val="21"/>
              </w:rPr>
              <w:t>5%</w:t>
            </w:r>
          </w:p>
        </w:tc>
      </w:tr>
      <w:tr w14:paraId="1F7A41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2" w:type="dxa"/>
            <w:tcBorders>
              <w:top w:val="single" w:color="D9E2E8" w:sz="4" w:space="0"/>
              <w:left w:val="single" w:color="D9E2E8" w:sz="4" w:space="0"/>
              <w:bottom w:val="single" w:color="D9E2E8" w:sz="4" w:space="0"/>
              <w:right w:val="single" w:color="D9E2E8" w:sz="4" w:space="0"/>
            </w:tcBorders>
            <w:shd w:val="clear" w:color="auto" w:fill="FFFFFF"/>
            <w:tcMar>
              <w:top w:w="70" w:type="dxa"/>
              <w:left w:w="70" w:type="dxa"/>
              <w:bottom w:w="70" w:type="dxa"/>
              <w:right w:w="70" w:type="dxa"/>
            </w:tcMar>
            <w:vAlign w:val="center"/>
          </w:tcPr>
          <w:p w14:paraId="62F7E44D">
            <w:r>
              <w:rPr>
                <w:rFonts w:ascii="Arial" w:hAnsi="Arial" w:eastAsia="Times New Roman"/>
                <w:b w:val="0"/>
                <w:sz w:val="21"/>
              </w:rPr>
              <w:t>Dự phòng</w:t>
            </w:r>
          </w:p>
        </w:tc>
        <w:tc>
          <w:tcPr>
            <w:tcW w:w="2381" w:type="dxa"/>
            <w:tcBorders>
              <w:top w:val="single" w:color="D9E2E8" w:sz="4" w:space="0"/>
              <w:left w:val="single" w:color="D9E2E8" w:sz="4" w:space="0"/>
              <w:bottom w:val="single" w:color="D9E2E8" w:sz="4" w:space="0"/>
              <w:right w:val="single" w:color="D9E2E8" w:sz="4" w:space="0"/>
            </w:tcBorders>
            <w:shd w:val="clear" w:color="auto" w:fill="FFFFFF"/>
            <w:tcMar>
              <w:top w:w="70" w:type="dxa"/>
              <w:left w:w="70" w:type="dxa"/>
              <w:bottom w:w="70" w:type="dxa"/>
              <w:right w:w="70" w:type="dxa"/>
            </w:tcMar>
            <w:vAlign w:val="center"/>
          </w:tcPr>
          <w:p w14:paraId="62B79777">
            <w:pPr>
              <w:jc w:val="left"/>
            </w:pPr>
            <w:r>
              <w:rPr>
                <w:rFonts w:ascii="Arial" w:hAnsi="Arial" w:eastAsia="Times New Roman"/>
                <w:b w:val="0"/>
                <w:i w:val="0"/>
                <w:sz w:val="21"/>
              </w:rPr>
              <w:t>60 triệu</w:t>
            </w:r>
          </w:p>
        </w:tc>
        <w:tc>
          <w:tcPr>
            <w:tcW w:w="1701" w:type="dxa"/>
            <w:tcBorders>
              <w:top w:val="single" w:color="D9E2E8" w:sz="4" w:space="0"/>
              <w:left w:val="single" w:color="D9E2E8" w:sz="4" w:space="0"/>
              <w:bottom w:val="single" w:color="D9E2E8" w:sz="4" w:space="0"/>
              <w:right w:val="single" w:color="D9E2E8" w:sz="4" w:space="0"/>
            </w:tcBorders>
            <w:shd w:val="clear" w:color="auto" w:fill="FFFFFF"/>
            <w:tcMar>
              <w:top w:w="70" w:type="dxa"/>
              <w:left w:w="70" w:type="dxa"/>
              <w:bottom w:w="70" w:type="dxa"/>
              <w:right w:w="70" w:type="dxa"/>
            </w:tcMar>
            <w:vAlign w:val="center"/>
          </w:tcPr>
          <w:p w14:paraId="126D0884">
            <w:pPr>
              <w:jc w:val="left"/>
            </w:pPr>
            <w:r>
              <w:rPr>
                <w:rFonts w:ascii="Arial" w:hAnsi="Arial" w:eastAsia="Times New Roman"/>
                <w:b w:val="0"/>
                <w:i w:val="0"/>
                <w:sz w:val="21"/>
              </w:rPr>
              <w:t>12%</w:t>
            </w:r>
          </w:p>
        </w:tc>
      </w:tr>
    </w:tbl>
    <w:p w14:paraId="0A7A1071">
      <w:pPr>
        <w:spacing w:after="40"/>
      </w:pPr>
    </w:p>
    <w:p w14:paraId="062171E9">
      <w:pPr>
        <w:spacing w:before="0" w:after="80" w:line="276" w:lineRule="auto"/>
      </w:pPr>
      <w:r>
        <w:rPr>
          <w:rFonts w:ascii="Arial" w:hAnsi="Arial" w:eastAsia="Times New Roman"/>
          <w:b/>
          <w:i w:val="0"/>
          <w:sz w:val="24"/>
        </w:rPr>
        <w:t>Kịch bản tài chính cơ sở (ước tính nội bộ, không phải cam kết):</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34"/>
        <w:gridCol w:w="4082"/>
        <w:gridCol w:w="1531"/>
        <w:gridCol w:w="1531"/>
        <w:gridCol w:w="1531"/>
      </w:tblGrid>
      <w:tr w14:paraId="0E8880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134" w:type="dxa"/>
            <w:tcBorders>
              <w:top w:val="single" w:color="D9E2E8" w:sz="4" w:space="0"/>
              <w:left w:val="single" w:color="D9E2E8" w:sz="4" w:space="0"/>
              <w:bottom w:val="single" w:color="D9E2E8" w:sz="4" w:space="0"/>
              <w:right w:val="single" w:color="D9E2E8" w:sz="4" w:space="0"/>
            </w:tcBorders>
            <w:shd w:val="clear" w:color="auto" w:fill="FFFFFF"/>
            <w:tcMar>
              <w:top w:w="70" w:type="dxa"/>
              <w:left w:w="70" w:type="dxa"/>
              <w:bottom w:w="70" w:type="dxa"/>
              <w:right w:w="70" w:type="dxa"/>
            </w:tcMar>
            <w:vAlign w:val="center"/>
          </w:tcPr>
          <w:p w14:paraId="087A8EA2">
            <w:pPr>
              <w:jc w:val="center"/>
            </w:pPr>
            <w:r>
              <w:rPr>
                <w:rFonts w:ascii="Arial" w:hAnsi="Arial" w:eastAsia="Times New Roman"/>
                <w:b/>
                <w:i w:val="0"/>
                <w:color w:val="0B172A"/>
                <w:sz w:val="20"/>
              </w:rPr>
              <w:t>Giai đoạn</w:t>
            </w:r>
          </w:p>
        </w:tc>
        <w:tc>
          <w:tcPr>
            <w:tcW w:w="4082" w:type="dxa"/>
            <w:tcBorders>
              <w:top w:val="single" w:color="D9E2E8" w:sz="4" w:space="0"/>
              <w:left w:val="single" w:color="D9E2E8" w:sz="4" w:space="0"/>
              <w:bottom w:val="single" w:color="D9E2E8" w:sz="4" w:space="0"/>
              <w:right w:val="single" w:color="D9E2E8" w:sz="4" w:space="0"/>
            </w:tcBorders>
            <w:shd w:val="clear" w:color="auto" w:fill="FFFFFF"/>
            <w:tcMar>
              <w:top w:w="70" w:type="dxa"/>
              <w:left w:w="70" w:type="dxa"/>
              <w:bottom w:w="70" w:type="dxa"/>
              <w:right w:w="70" w:type="dxa"/>
            </w:tcMar>
            <w:vAlign w:val="center"/>
          </w:tcPr>
          <w:p w14:paraId="4D5FAC74">
            <w:pPr>
              <w:jc w:val="center"/>
            </w:pPr>
            <w:r>
              <w:rPr>
                <w:rFonts w:ascii="Arial" w:hAnsi="Arial" w:eastAsia="Times New Roman"/>
                <w:b/>
                <w:i w:val="0"/>
                <w:color w:val="0B172A"/>
                <w:sz w:val="20"/>
              </w:rPr>
              <w:t>Giả định chính</w:t>
            </w:r>
          </w:p>
        </w:tc>
        <w:tc>
          <w:tcPr>
            <w:tcW w:w="1531" w:type="dxa"/>
            <w:tcBorders>
              <w:top w:val="single" w:color="D9E2E8" w:sz="4" w:space="0"/>
              <w:left w:val="single" w:color="D9E2E8" w:sz="4" w:space="0"/>
              <w:bottom w:val="single" w:color="D9E2E8" w:sz="4" w:space="0"/>
              <w:right w:val="single" w:color="D9E2E8" w:sz="4" w:space="0"/>
            </w:tcBorders>
            <w:shd w:val="clear" w:color="auto" w:fill="FFFFFF"/>
            <w:tcMar>
              <w:top w:w="70" w:type="dxa"/>
              <w:left w:w="70" w:type="dxa"/>
              <w:bottom w:w="70" w:type="dxa"/>
              <w:right w:w="70" w:type="dxa"/>
            </w:tcMar>
            <w:vAlign w:val="center"/>
          </w:tcPr>
          <w:p w14:paraId="6BCD7771">
            <w:pPr>
              <w:jc w:val="center"/>
            </w:pPr>
            <w:r>
              <w:rPr>
                <w:rFonts w:ascii="Arial" w:hAnsi="Arial" w:eastAsia="Times New Roman"/>
                <w:b/>
                <w:i w:val="0"/>
                <w:color w:val="0B172A"/>
                <w:sz w:val="20"/>
              </w:rPr>
              <w:t>Doanh thu</w:t>
            </w:r>
          </w:p>
        </w:tc>
        <w:tc>
          <w:tcPr>
            <w:tcW w:w="1531" w:type="dxa"/>
            <w:tcBorders>
              <w:top w:val="single" w:color="D9E2E8" w:sz="4" w:space="0"/>
              <w:left w:val="single" w:color="D9E2E8" w:sz="4" w:space="0"/>
              <w:bottom w:val="single" w:color="D9E2E8" w:sz="4" w:space="0"/>
              <w:right w:val="single" w:color="D9E2E8" w:sz="4" w:space="0"/>
            </w:tcBorders>
            <w:shd w:val="clear" w:color="auto" w:fill="FFFFFF"/>
            <w:tcMar>
              <w:top w:w="70" w:type="dxa"/>
              <w:left w:w="70" w:type="dxa"/>
              <w:bottom w:w="70" w:type="dxa"/>
              <w:right w:w="70" w:type="dxa"/>
            </w:tcMar>
            <w:vAlign w:val="center"/>
          </w:tcPr>
          <w:p w14:paraId="59A38ECA">
            <w:pPr>
              <w:jc w:val="center"/>
            </w:pPr>
            <w:r>
              <w:rPr>
                <w:rFonts w:ascii="Arial" w:hAnsi="Arial" w:eastAsia="Times New Roman"/>
                <w:b/>
                <w:i w:val="0"/>
                <w:color w:val="0B172A"/>
                <w:sz w:val="20"/>
              </w:rPr>
              <w:t>Chi phí</w:t>
            </w:r>
          </w:p>
        </w:tc>
        <w:tc>
          <w:tcPr>
            <w:tcW w:w="1531" w:type="dxa"/>
            <w:tcBorders>
              <w:top w:val="single" w:color="D9E2E8" w:sz="4" w:space="0"/>
              <w:left w:val="single" w:color="D9E2E8" w:sz="4" w:space="0"/>
              <w:bottom w:val="single" w:color="D9E2E8" w:sz="4" w:space="0"/>
              <w:right w:val="single" w:color="D9E2E8" w:sz="4" w:space="0"/>
            </w:tcBorders>
            <w:shd w:val="clear" w:color="auto" w:fill="FFFFFF"/>
            <w:tcMar>
              <w:top w:w="70" w:type="dxa"/>
              <w:left w:w="70" w:type="dxa"/>
              <w:bottom w:w="70" w:type="dxa"/>
              <w:right w:w="70" w:type="dxa"/>
            </w:tcMar>
            <w:vAlign w:val="center"/>
          </w:tcPr>
          <w:p w14:paraId="571625F7">
            <w:pPr>
              <w:jc w:val="center"/>
            </w:pPr>
            <w:r>
              <w:rPr>
                <w:rFonts w:ascii="Arial" w:hAnsi="Arial" w:eastAsia="Times New Roman"/>
                <w:b/>
                <w:i w:val="0"/>
                <w:color w:val="0B172A"/>
                <w:sz w:val="20"/>
              </w:rPr>
              <w:t>Kết quả dự kiến</w:t>
            </w:r>
          </w:p>
        </w:tc>
      </w:tr>
      <w:tr w14:paraId="2C5DC5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134" w:type="dxa"/>
            <w:tcBorders>
              <w:top w:val="single" w:color="D9E2E8" w:sz="4" w:space="0"/>
              <w:left w:val="single" w:color="D9E2E8" w:sz="4" w:space="0"/>
              <w:bottom w:val="single" w:color="D9E2E8" w:sz="4" w:space="0"/>
              <w:right w:val="single" w:color="D9E2E8" w:sz="4" w:space="0"/>
            </w:tcBorders>
            <w:shd w:val="clear" w:color="auto" w:fill="FFFFFF"/>
            <w:tcMar>
              <w:top w:w="70" w:type="dxa"/>
              <w:left w:w="70" w:type="dxa"/>
              <w:bottom w:w="70" w:type="dxa"/>
              <w:right w:w="70" w:type="dxa"/>
            </w:tcMar>
            <w:vAlign w:val="center"/>
          </w:tcPr>
          <w:p w14:paraId="0D1975FB">
            <w:pPr>
              <w:jc w:val="left"/>
            </w:pPr>
            <w:r>
              <w:rPr>
                <w:rFonts w:ascii="Arial" w:hAnsi="Arial" w:eastAsia="Times New Roman"/>
                <w:b w:val="0"/>
                <w:i w:val="0"/>
                <w:sz w:val="21"/>
              </w:rPr>
              <w:t>Năm 1</w:t>
            </w:r>
          </w:p>
        </w:tc>
        <w:tc>
          <w:tcPr>
            <w:tcW w:w="4082" w:type="dxa"/>
            <w:tcBorders>
              <w:top w:val="single" w:color="D9E2E8" w:sz="4" w:space="0"/>
              <w:left w:val="single" w:color="D9E2E8" w:sz="4" w:space="0"/>
              <w:bottom w:val="single" w:color="D9E2E8" w:sz="4" w:space="0"/>
              <w:right w:val="single" w:color="D9E2E8" w:sz="4" w:space="0"/>
            </w:tcBorders>
            <w:shd w:val="clear" w:color="auto" w:fill="FFFFFF"/>
            <w:tcMar>
              <w:top w:w="70" w:type="dxa"/>
              <w:left w:w="70" w:type="dxa"/>
              <w:bottom w:w="70" w:type="dxa"/>
              <w:right w:w="70" w:type="dxa"/>
            </w:tcMar>
            <w:vAlign w:val="center"/>
          </w:tcPr>
          <w:p w14:paraId="12B0B0DA">
            <w:r>
              <w:rPr>
                <w:rFonts w:ascii="Arial" w:hAnsi="Arial" w:eastAsia="Times New Roman"/>
                <w:b w:val="0"/>
                <w:sz w:val="21"/>
              </w:rPr>
              <w:t>12 doanh nghiệp trả phí trung bình ~4 triệu/tháng trong 8 tháng + phí thử nghiệm/tích hợp</w:t>
            </w:r>
          </w:p>
        </w:tc>
        <w:tc>
          <w:tcPr>
            <w:tcW w:w="1531" w:type="dxa"/>
            <w:tcBorders>
              <w:top w:val="single" w:color="D9E2E8" w:sz="4" w:space="0"/>
              <w:left w:val="single" w:color="D9E2E8" w:sz="4" w:space="0"/>
              <w:bottom w:val="single" w:color="D9E2E8" w:sz="4" w:space="0"/>
              <w:right w:val="single" w:color="D9E2E8" w:sz="4" w:space="0"/>
            </w:tcBorders>
            <w:shd w:val="clear" w:color="auto" w:fill="FFFFFF"/>
            <w:tcMar>
              <w:top w:w="70" w:type="dxa"/>
              <w:left w:w="70" w:type="dxa"/>
              <w:bottom w:w="70" w:type="dxa"/>
              <w:right w:w="70" w:type="dxa"/>
            </w:tcMar>
            <w:vAlign w:val="center"/>
          </w:tcPr>
          <w:p w14:paraId="135F9EAF">
            <w:pPr>
              <w:jc w:val="left"/>
            </w:pPr>
            <w:r>
              <w:rPr>
                <w:rFonts w:ascii="Arial" w:hAnsi="Arial" w:eastAsia="Times New Roman"/>
                <w:b w:val="0"/>
                <w:i w:val="0"/>
                <w:sz w:val="21"/>
              </w:rPr>
              <w:t>~0,53 tỷ</w:t>
            </w:r>
          </w:p>
        </w:tc>
        <w:tc>
          <w:tcPr>
            <w:tcW w:w="1531" w:type="dxa"/>
            <w:tcBorders>
              <w:top w:val="single" w:color="D9E2E8" w:sz="4" w:space="0"/>
              <w:left w:val="single" w:color="D9E2E8" w:sz="4" w:space="0"/>
              <w:bottom w:val="single" w:color="D9E2E8" w:sz="4" w:space="0"/>
              <w:right w:val="single" w:color="D9E2E8" w:sz="4" w:space="0"/>
            </w:tcBorders>
            <w:shd w:val="clear" w:color="auto" w:fill="FFFFFF"/>
            <w:tcMar>
              <w:top w:w="70" w:type="dxa"/>
              <w:left w:w="70" w:type="dxa"/>
              <w:bottom w:w="70" w:type="dxa"/>
              <w:right w:w="70" w:type="dxa"/>
            </w:tcMar>
            <w:vAlign w:val="center"/>
          </w:tcPr>
          <w:p w14:paraId="4C0BE805">
            <w:pPr>
              <w:jc w:val="left"/>
            </w:pPr>
            <w:r>
              <w:rPr>
                <w:rFonts w:ascii="Arial" w:hAnsi="Arial" w:eastAsia="Times New Roman"/>
                <w:b w:val="0"/>
                <w:i w:val="0"/>
                <w:sz w:val="21"/>
              </w:rPr>
              <w:t>~0,85 tỷ</w:t>
            </w:r>
          </w:p>
        </w:tc>
        <w:tc>
          <w:tcPr>
            <w:tcW w:w="1531" w:type="dxa"/>
            <w:tcBorders>
              <w:top w:val="single" w:color="D9E2E8" w:sz="4" w:space="0"/>
              <w:left w:val="single" w:color="D9E2E8" w:sz="4" w:space="0"/>
              <w:bottom w:val="single" w:color="D9E2E8" w:sz="4" w:space="0"/>
              <w:right w:val="single" w:color="D9E2E8" w:sz="4" w:space="0"/>
            </w:tcBorders>
            <w:shd w:val="clear" w:color="auto" w:fill="FFFFFF"/>
            <w:tcMar>
              <w:top w:w="70" w:type="dxa"/>
              <w:left w:w="70" w:type="dxa"/>
              <w:bottom w:w="70" w:type="dxa"/>
              <w:right w:w="70" w:type="dxa"/>
            </w:tcMar>
            <w:vAlign w:val="center"/>
          </w:tcPr>
          <w:p w14:paraId="1236D510">
            <w:pPr>
              <w:jc w:val="left"/>
            </w:pPr>
            <w:r>
              <w:rPr>
                <w:rFonts w:ascii="Arial" w:hAnsi="Arial" w:eastAsia="Times New Roman"/>
                <w:b w:val="0"/>
                <w:i w:val="0"/>
                <w:sz w:val="21"/>
              </w:rPr>
              <w:t>~-0,32 tỷ</w:t>
            </w:r>
          </w:p>
        </w:tc>
      </w:tr>
      <w:tr w14:paraId="49C964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134" w:type="dxa"/>
            <w:tcBorders>
              <w:top w:val="single" w:color="D9E2E8" w:sz="4" w:space="0"/>
              <w:left w:val="single" w:color="D9E2E8" w:sz="4" w:space="0"/>
              <w:bottom w:val="single" w:color="D9E2E8" w:sz="4" w:space="0"/>
              <w:right w:val="single" w:color="D9E2E8" w:sz="4" w:space="0"/>
            </w:tcBorders>
            <w:shd w:val="clear" w:color="auto" w:fill="FFFFFF"/>
            <w:tcMar>
              <w:top w:w="70" w:type="dxa"/>
              <w:left w:w="70" w:type="dxa"/>
              <w:bottom w:w="70" w:type="dxa"/>
              <w:right w:w="70" w:type="dxa"/>
            </w:tcMar>
            <w:vAlign w:val="center"/>
          </w:tcPr>
          <w:p w14:paraId="35B4CE32">
            <w:pPr>
              <w:jc w:val="left"/>
            </w:pPr>
            <w:r>
              <w:rPr>
                <w:rFonts w:ascii="Arial" w:hAnsi="Arial" w:eastAsia="Times New Roman"/>
                <w:b w:val="0"/>
                <w:i w:val="0"/>
                <w:sz w:val="21"/>
              </w:rPr>
              <w:t>Năm 2</w:t>
            </w:r>
          </w:p>
        </w:tc>
        <w:tc>
          <w:tcPr>
            <w:tcW w:w="4082" w:type="dxa"/>
            <w:tcBorders>
              <w:top w:val="single" w:color="D9E2E8" w:sz="4" w:space="0"/>
              <w:left w:val="single" w:color="D9E2E8" w:sz="4" w:space="0"/>
              <w:bottom w:val="single" w:color="D9E2E8" w:sz="4" w:space="0"/>
              <w:right w:val="single" w:color="D9E2E8" w:sz="4" w:space="0"/>
            </w:tcBorders>
            <w:shd w:val="clear" w:color="auto" w:fill="FFFFFF"/>
            <w:tcMar>
              <w:top w:w="70" w:type="dxa"/>
              <w:left w:w="70" w:type="dxa"/>
              <w:bottom w:w="70" w:type="dxa"/>
              <w:right w:w="70" w:type="dxa"/>
            </w:tcMar>
            <w:vAlign w:val="center"/>
          </w:tcPr>
          <w:p w14:paraId="66CC7505">
            <w:r>
              <w:rPr>
                <w:rFonts w:ascii="Arial" w:hAnsi="Arial"/>
                <w:sz w:val="21"/>
              </w:rPr>
              <w:t>50 doanh nghiệp, doanh thu bình quân mỗi tổ chức/tháng ~4,5 triệu/tháng + gói tích hợp doanh nghiệp qua API</w:t>
            </w:r>
          </w:p>
        </w:tc>
        <w:tc>
          <w:tcPr>
            <w:tcW w:w="1531" w:type="dxa"/>
            <w:tcBorders>
              <w:top w:val="single" w:color="D9E2E8" w:sz="4" w:space="0"/>
              <w:left w:val="single" w:color="D9E2E8" w:sz="4" w:space="0"/>
              <w:bottom w:val="single" w:color="D9E2E8" w:sz="4" w:space="0"/>
              <w:right w:val="single" w:color="D9E2E8" w:sz="4" w:space="0"/>
            </w:tcBorders>
            <w:shd w:val="clear" w:color="auto" w:fill="FFFFFF"/>
            <w:tcMar>
              <w:top w:w="70" w:type="dxa"/>
              <w:left w:w="70" w:type="dxa"/>
              <w:bottom w:w="70" w:type="dxa"/>
              <w:right w:w="70" w:type="dxa"/>
            </w:tcMar>
            <w:vAlign w:val="center"/>
          </w:tcPr>
          <w:p w14:paraId="0792074C">
            <w:pPr>
              <w:jc w:val="left"/>
            </w:pPr>
            <w:r>
              <w:rPr>
                <w:rFonts w:ascii="Arial" w:hAnsi="Arial" w:eastAsia="Times New Roman"/>
                <w:b w:val="0"/>
                <w:i w:val="0"/>
                <w:sz w:val="21"/>
              </w:rPr>
              <w:t>~3,10 tỷ</w:t>
            </w:r>
          </w:p>
        </w:tc>
        <w:tc>
          <w:tcPr>
            <w:tcW w:w="1531" w:type="dxa"/>
            <w:tcBorders>
              <w:top w:val="single" w:color="D9E2E8" w:sz="4" w:space="0"/>
              <w:left w:val="single" w:color="D9E2E8" w:sz="4" w:space="0"/>
              <w:bottom w:val="single" w:color="D9E2E8" w:sz="4" w:space="0"/>
              <w:right w:val="single" w:color="D9E2E8" w:sz="4" w:space="0"/>
            </w:tcBorders>
            <w:shd w:val="clear" w:color="auto" w:fill="FFFFFF"/>
            <w:tcMar>
              <w:top w:w="70" w:type="dxa"/>
              <w:left w:w="70" w:type="dxa"/>
              <w:bottom w:w="70" w:type="dxa"/>
              <w:right w:w="70" w:type="dxa"/>
            </w:tcMar>
            <w:vAlign w:val="center"/>
          </w:tcPr>
          <w:p w14:paraId="241DF3EB">
            <w:pPr>
              <w:jc w:val="left"/>
            </w:pPr>
            <w:r>
              <w:rPr>
                <w:rFonts w:ascii="Arial" w:hAnsi="Arial" w:eastAsia="Times New Roman"/>
                <w:b w:val="0"/>
                <w:i w:val="0"/>
                <w:sz w:val="21"/>
              </w:rPr>
              <w:t>~2,20 tỷ</w:t>
            </w:r>
          </w:p>
        </w:tc>
        <w:tc>
          <w:tcPr>
            <w:tcW w:w="1531" w:type="dxa"/>
            <w:tcBorders>
              <w:top w:val="single" w:color="D9E2E8" w:sz="4" w:space="0"/>
              <w:left w:val="single" w:color="D9E2E8" w:sz="4" w:space="0"/>
              <w:bottom w:val="single" w:color="D9E2E8" w:sz="4" w:space="0"/>
              <w:right w:val="single" w:color="D9E2E8" w:sz="4" w:space="0"/>
            </w:tcBorders>
            <w:shd w:val="clear" w:color="auto" w:fill="FFFFFF"/>
            <w:tcMar>
              <w:top w:w="70" w:type="dxa"/>
              <w:left w:w="70" w:type="dxa"/>
              <w:bottom w:w="70" w:type="dxa"/>
              <w:right w:w="70" w:type="dxa"/>
            </w:tcMar>
            <w:vAlign w:val="center"/>
          </w:tcPr>
          <w:p w14:paraId="3A0360F9">
            <w:pPr>
              <w:jc w:val="left"/>
            </w:pPr>
            <w:r>
              <w:rPr>
                <w:rFonts w:ascii="Arial" w:hAnsi="Arial" w:eastAsia="Times New Roman"/>
                <w:b w:val="0"/>
                <w:i w:val="0"/>
                <w:sz w:val="21"/>
              </w:rPr>
              <w:t>~0,90 tỷ</w:t>
            </w:r>
          </w:p>
        </w:tc>
      </w:tr>
      <w:tr w14:paraId="3337CE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134" w:type="dxa"/>
            <w:tcBorders>
              <w:top w:val="single" w:color="D9E2E8" w:sz="4" w:space="0"/>
              <w:left w:val="single" w:color="D9E2E8" w:sz="4" w:space="0"/>
              <w:bottom w:val="single" w:color="D9E2E8" w:sz="4" w:space="0"/>
              <w:right w:val="single" w:color="D9E2E8" w:sz="4" w:space="0"/>
            </w:tcBorders>
            <w:shd w:val="clear" w:color="auto" w:fill="FFFFFF"/>
            <w:tcMar>
              <w:top w:w="70" w:type="dxa"/>
              <w:left w:w="70" w:type="dxa"/>
              <w:bottom w:w="70" w:type="dxa"/>
              <w:right w:w="70" w:type="dxa"/>
            </w:tcMar>
            <w:vAlign w:val="center"/>
          </w:tcPr>
          <w:p w14:paraId="6F35E2F4">
            <w:pPr>
              <w:jc w:val="left"/>
            </w:pPr>
            <w:r>
              <w:rPr>
                <w:rFonts w:ascii="Arial" w:hAnsi="Arial" w:eastAsia="Times New Roman"/>
                <w:b w:val="0"/>
                <w:i w:val="0"/>
                <w:sz w:val="21"/>
              </w:rPr>
              <w:t>Năm 3</w:t>
            </w:r>
          </w:p>
        </w:tc>
        <w:tc>
          <w:tcPr>
            <w:tcW w:w="4082" w:type="dxa"/>
            <w:tcBorders>
              <w:top w:val="single" w:color="D9E2E8" w:sz="4" w:space="0"/>
              <w:left w:val="single" w:color="D9E2E8" w:sz="4" w:space="0"/>
              <w:bottom w:val="single" w:color="D9E2E8" w:sz="4" w:space="0"/>
              <w:right w:val="single" w:color="D9E2E8" w:sz="4" w:space="0"/>
            </w:tcBorders>
            <w:shd w:val="clear" w:color="auto" w:fill="FFFFFF"/>
            <w:tcMar>
              <w:top w:w="70" w:type="dxa"/>
              <w:left w:w="70" w:type="dxa"/>
              <w:bottom w:w="70" w:type="dxa"/>
              <w:right w:w="70" w:type="dxa"/>
            </w:tcMar>
            <w:vAlign w:val="center"/>
          </w:tcPr>
          <w:p w14:paraId="3ADD61DB">
            <w:r>
              <w:rPr>
                <w:rFonts w:ascii="Arial" w:hAnsi="Arial"/>
                <w:sz w:val="21"/>
              </w:rPr>
              <w:t>150 doanh nghiệp, doanh thu bình quân mỗi tổ chức/tháng ~5 triệu/tháng + gói tích hợp doanh nghiệp qua API</w:t>
            </w:r>
          </w:p>
        </w:tc>
        <w:tc>
          <w:tcPr>
            <w:tcW w:w="1531" w:type="dxa"/>
            <w:tcBorders>
              <w:top w:val="single" w:color="D9E2E8" w:sz="4" w:space="0"/>
              <w:left w:val="single" w:color="D9E2E8" w:sz="4" w:space="0"/>
              <w:bottom w:val="single" w:color="D9E2E8" w:sz="4" w:space="0"/>
              <w:right w:val="single" w:color="D9E2E8" w:sz="4" w:space="0"/>
            </w:tcBorders>
            <w:shd w:val="clear" w:color="auto" w:fill="FFFFFF"/>
            <w:tcMar>
              <w:top w:w="70" w:type="dxa"/>
              <w:left w:w="70" w:type="dxa"/>
              <w:bottom w:w="70" w:type="dxa"/>
              <w:right w:w="70" w:type="dxa"/>
            </w:tcMar>
            <w:vAlign w:val="center"/>
          </w:tcPr>
          <w:p w14:paraId="607460C6">
            <w:pPr>
              <w:jc w:val="left"/>
            </w:pPr>
            <w:r>
              <w:rPr>
                <w:rFonts w:ascii="Arial" w:hAnsi="Arial" w:eastAsia="Times New Roman"/>
                <w:b w:val="0"/>
                <w:i w:val="0"/>
                <w:sz w:val="21"/>
              </w:rPr>
              <w:t>~10,50 tỷ</w:t>
            </w:r>
          </w:p>
        </w:tc>
        <w:tc>
          <w:tcPr>
            <w:tcW w:w="1531" w:type="dxa"/>
            <w:tcBorders>
              <w:top w:val="single" w:color="D9E2E8" w:sz="4" w:space="0"/>
              <w:left w:val="single" w:color="D9E2E8" w:sz="4" w:space="0"/>
              <w:bottom w:val="single" w:color="D9E2E8" w:sz="4" w:space="0"/>
              <w:right w:val="single" w:color="D9E2E8" w:sz="4" w:space="0"/>
            </w:tcBorders>
            <w:shd w:val="clear" w:color="auto" w:fill="FFFFFF"/>
            <w:tcMar>
              <w:top w:w="70" w:type="dxa"/>
              <w:left w:w="70" w:type="dxa"/>
              <w:bottom w:w="70" w:type="dxa"/>
              <w:right w:w="70" w:type="dxa"/>
            </w:tcMar>
            <w:vAlign w:val="center"/>
          </w:tcPr>
          <w:p w14:paraId="59F084BE">
            <w:pPr>
              <w:jc w:val="left"/>
            </w:pPr>
            <w:r>
              <w:rPr>
                <w:rFonts w:ascii="Arial" w:hAnsi="Arial" w:eastAsia="Times New Roman"/>
                <w:b w:val="0"/>
                <w:i w:val="0"/>
                <w:sz w:val="21"/>
              </w:rPr>
              <w:t>~6,40 tỷ</w:t>
            </w:r>
          </w:p>
        </w:tc>
        <w:tc>
          <w:tcPr>
            <w:tcW w:w="1531" w:type="dxa"/>
            <w:tcBorders>
              <w:top w:val="single" w:color="D9E2E8" w:sz="4" w:space="0"/>
              <w:left w:val="single" w:color="D9E2E8" w:sz="4" w:space="0"/>
              <w:bottom w:val="single" w:color="D9E2E8" w:sz="4" w:space="0"/>
              <w:right w:val="single" w:color="D9E2E8" w:sz="4" w:space="0"/>
            </w:tcBorders>
            <w:shd w:val="clear" w:color="auto" w:fill="FFFFFF"/>
            <w:tcMar>
              <w:top w:w="70" w:type="dxa"/>
              <w:left w:w="70" w:type="dxa"/>
              <w:bottom w:w="70" w:type="dxa"/>
              <w:right w:w="70" w:type="dxa"/>
            </w:tcMar>
            <w:vAlign w:val="center"/>
          </w:tcPr>
          <w:p w14:paraId="5130C83B">
            <w:pPr>
              <w:jc w:val="left"/>
            </w:pPr>
            <w:r>
              <w:rPr>
                <w:rFonts w:ascii="Arial" w:hAnsi="Arial" w:eastAsia="Times New Roman"/>
                <w:b w:val="0"/>
                <w:i w:val="0"/>
                <w:sz w:val="21"/>
              </w:rPr>
              <w:t>~4,10 tỷ</w:t>
            </w:r>
          </w:p>
        </w:tc>
      </w:tr>
    </w:tbl>
    <w:p w14:paraId="4A6FF291">
      <w:pPr>
        <w:spacing w:after="40"/>
      </w:pPr>
    </w:p>
    <w:p w14:paraId="729316E7">
      <w:pPr>
        <w:spacing w:before="0" w:after="80" w:line="276" w:lineRule="auto"/>
        <w:ind w:firstLine="397"/>
        <w:rPr>
          <w:sz w:val="22"/>
          <w:szCs w:val="22"/>
        </w:rPr>
      </w:pPr>
      <w:r>
        <w:rPr>
          <w:rFonts w:ascii="Arial" w:hAnsi="Arial" w:eastAsia="Times New Roman"/>
          <w:b w:val="0"/>
          <w:i w:val="0"/>
          <w:sz w:val="24"/>
          <w:szCs w:val="22"/>
        </w:rPr>
        <w:t>Nguồn vốn dự kiến: vốn tự có của nhóm cho giai đoạn nguyên mẫu; giải thưởng/ươm tạo từ GenD Arena và các chương trình đổi mới sáng tạo; sau khi có thử nghiệm thực tế có số liệu, tiếp cận nhà đầu tư thiên thần hoặc đối tác chiến lược trong ngành năng lượng/thiết bị. Nguyên tắc là chưa mở rộng chi phí bán hàng trước khi chứng minh được mức phù hợp sản phẩm - thị trường ở nhóm EPC nhỏ - vừa.</w:t>
      </w:r>
    </w:p>
    <w:p w14:paraId="7C33932A">
      <w:r>
        <w:rPr>
          <w:rFonts w:ascii="Arial" w:hAnsi="Arial" w:eastAsia="Times New Roman"/>
          <w:b w:val="0"/>
          <w:i w:val="0"/>
          <w:sz w:val="24"/>
        </w:rPr>
        <w:t>Lộ trình thương mại hóa được tổ chức theo ba nấc: (1) “đối tác đồng thiết kế” - 3-5 doanh nghiệp EPC dùng miễn phí hoặc phí thấp để cùng xác định chỉ số cần đo; (2) bản thử nghiệm trả phí - chuyển các đối tác có số liệu tiết kiệm rõ ràng sang gói Thiết kế/Tự vận hành và mở rộng qua giới thiệu trong ngành; (3) gói doanh nghiệp và tích hợp hệ thống - kết nối phần mềm quản trị quan hệ khách hàng (CRM), kho linh kiện, báo giá và dữ liệu nhà phân phối qua API. Điều kiện để tăng chi phí bán hàng là tỷ lệ chuyển đổi từ thử nghiệm thực tế sang trả phí và thời gian hoàn vốn khách hàng đạt ngưỡng đã đặt trước, thay vì mở rộng chỉ dựa trên số lượt đăng ký.</w:t>
      </w:r>
    </w:p>
    <w:p w14:paraId="538BF64F">
      <w:pPr>
        <w:spacing w:before="160" w:after="100"/>
        <w:rPr>
          <w:color w:val="000000" w:themeColor="text1"/>
          <w14:textFill>
            <w14:solidFill>
              <w14:schemeClr w14:val="tx1"/>
            </w14:solidFill>
          </w14:textFill>
        </w:rPr>
      </w:pPr>
      <w:r>
        <w:rPr>
          <w:rFonts w:ascii="Arial" w:hAnsi="Arial" w:eastAsia="Times New Roman"/>
          <w:b/>
          <w:i w:val="0"/>
          <w:color w:val="000000" w:themeColor="text1"/>
          <w:sz w:val="28"/>
          <w14:textFill>
            <w14:solidFill>
              <w14:schemeClr w14:val="tx1"/>
            </w14:solidFill>
          </w14:textFill>
        </w:rPr>
        <w:t>2.3.7. Tính mới/sáng tạo/khác biệt/độc đáo</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35"/>
        <w:gridCol w:w="6803"/>
      </w:tblGrid>
      <w:tr w14:paraId="4FF51A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835" w:type="dxa"/>
            <w:tcBorders>
              <w:top w:val="single" w:color="D9E2E8" w:sz="4" w:space="0"/>
              <w:left w:val="single" w:color="D9E2E8" w:sz="4" w:space="0"/>
              <w:bottom w:val="single" w:color="D9E2E8" w:sz="4" w:space="0"/>
              <w:right w:val="single" w:color="D9E2E8" w:sz="4" w:space="0"/>
            </w:tcBorders>
            <w:shd w:val="clear" w:color="auto" w:fill="FFFFFF"/>
            <w:tcMar>
              <w:top w:w="70" w:type="dxa"/>
              <w:left w:w="70" w:type="dxa"/>
              <w:bottom w:w="70" w:type="dxa"/>
              <w:right w:w="70" w:type="dxa"/>
            </w:tcMar>
            <w:vAlign w:val="center"/>
          </w:tcPr>
          <w:p w14:paraId="48AD4254">
            <w:pPr>
              <w:jc w:val="center"/>
            </w:pPr>
            <w:r>
              <w:rPr>
                <w:rFonts w:ascii="Arial" w:hAnsi="Arial"/>
                <w:b/>
                <w:sz w:val="20"/>
              </w:rPr>
              <w:t>Cơ chế kỹ thuật</w:t>
            </w:r>
          </w:p>
        </w:tc>
        <w:tc>
          <w:tcPr>
            <w:tcW w:w="6803" w:type="dxa"/>
            <w:tcBorders>
              <w:top w:val="single" w:color="D9E2E8" w:sz="4" w:space="0"/>
              <w:left w:val="single" w:color="D9E2E8" w:sz="4" w:space="0"/>
              <w:bottom w:val="single" w:color="D9E2E8" w:sz="4" w:space="0"/>
              <w:right w:val="single" w:color="D9E2E8" w:sz="4" w:space="0"/>
            </w:tcBorders>
            <w:shd w:val="clear" w:color="auto" w:fill="FFFFFF"/>
            <w:tcMar>
              <w:top w:w="70" w:type="dxa"/>
              <w:left w:w="70" w:type="dxa"/>
              <w:bottom w:w="70" w:type="dxa"/>
              <w:right w:w="70" w:type="dxa"/>
            </w:tcMar>
            <w:vAlign w:val="center"/>
          </w:tcPr>
          <w:p w14:paraId="5A42E9A1">
            <w:pPr>
              <w:jc w:val="center"/>
            </w:pPr>
            <w:r>
              <w:rPr>
                <w:rFonts w:ascii="Arial" w:hAnsi="Arial"/>
                <w:b/>
                <w:sz w:val="20"/>
              </w:rPr>
              <w:t>Giá trị khác biệt của SolarOpt</w:t>
            </w:r>
          </w:p>
        </w:tc>
      </w:tr>
      <w:tr w14:paraId="7D83F3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35" w:type="dxa"/>
            <w:tcBorders>
              <w:top w:val="single" w:color="D9E2E8" w:sz="4" w:space="0"/>
              <w:left w:val="single" w:color="D9E2E8" w:sz="4" w:space="0"/>
              <w:bottom w:val="single" w:color="D9E2E8" w:sz="4" w:space="0"/>
              <w:right w:val="single" w:color="D9E2E8" w:sz="4" w:space="0"/>
            </w:tcBorders>
            <w:shd w:val="clear" w:color="auto" w:fill="FFFFFF"/>
            <w:tcMar>
              <w:top w:w="70" w:type="dxa"/>
              <w:left w:w="70" w:type="dxa"/>
              <w:bottom w:w="70" w:type="dxa"/>
              <w:right w:w="70" w:type="dxa"/>
            </w:tcMar>
            <w:vAlign w:val="center"/>
          </w:tcPr>
          <w:p w14:paraId="3E75C871">
            <w:r>
              <w:rPr>
                <w:rFonts w:ascii="Arial" w:hAnsi="Arial"/>
                <w:b w:val="0"/>
                <w:sz w:val="21"/>
              </w:rPr>
              <w:t>Hợp nhất dữ liệu mái</w:t>
            </w:r>
          </w:p>
        </w:tc>
        <w:tc>
          <w:tcPr>
            <w:tcW w:w="6803" w:type="dxa"/>
            <w:tcBorders>
              <w:top w:val="single" w:color="D9E2E8" w:sz="4" w:space="0"/>
              <w:left w:val="single" w:color="D9E2E8" w:sz="4" w:space="0"/>
              <w:bottom w:val="single" w:color="D9E2E8" w:sz="4" w:space="0"/>
              <w:right w:val="single" w:color="D9E2E8" w:sz="4" w:space="0"/>
            </w:tcBorders>
            <w:shd w:val="clear" w:color="auto" w:fill="FFFFFF"/>
            <w:tcMar>
              <w:top w:w="70" w:type="dxa"/>
              <w:left w:w="70" w:type="dxa"/>
              <w:bottom w:w="70" w:type="dxa"/>
              <w:right w:w="70" w:type="dxa"/>
            </w:tcMar>
            <w:vAlign w:val="center"/>
          </w:tcPr>
          <w:p w14:paraId="5D702576">
            <w:r>
              <w:rPr>
                <w:rFonts w:ascii="Arial" w:hAnsi="Arial"/>
                <w:b w:val="0"/>
                <w:sz w:val="21"/>
              </w:rPr>
              <w:t>Kết hợp bản vẽ, ảnh gần vuông góc từ trên xuống và ảnh hiện trường bổ sung thành một Digital Roof thống nhất; mọi lớp dữ liệu đều có thể được kỹ sư chỉnh lại.</w:t>
            </w:r>
          </w:p>
        </w:tc>
      </w:tr>
      <w:tr w14:paraId="100455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35" w:type="dxa"/>
            <w:tcBorders>
              <w:top w:val="single" w:color="D9E2E8" w:sz="4" w:space="0"/>
              <w:left w:val="single" w:color="D9E2E8" w:sz="4" w:space="0"/>
              <w:bottom w:val="single" w:color="D9E2E8" w:sz="4" w:space="0"/>
              <w:right w:val="single" w:color="D9E2E8" w:sz="4" w:space="0"/>
            </w:tcBorders>
            <w:shd w:val="clear" w:color="auto" w:fill="FFFFFF"/>
            <w:tcMar>
              <w:top w:w="70" w:type="dxa"/>
              <w:left w:w="70" w:type="dxa"/>
              <w:bottom w:w="70" w:type="dxa"/>
              <w:right w:w="70" w:type="dxa"/>
            </w:tcMar>
            <w:vAlign w:val="center"/>
          </w:tcPr>
          <w:p w14:paraId="7AE91915">
            <w:r>
              <w:rPr>
                <w:rFonts w:ascii="Arial" w:hAnsi="Arial"/>
                <w:b w:val="0"/>
                <w:sz w:val="21"/>
              </w:rPr>
              <w:t>Bất định theo tác động</w:t>
            </w:r>
          </w:p>
        </w:tc>
        <w:tc>
          <w:tcPr>
            <w:tcW w:w="6803" w:type="dxa"/>
            <w:tcBorders>
              <w:top w:val="single" w:color="D9E2E8" w:sz="4" w:space="0"/>
              <w:left w:val="single" w:color="D9E2E8" w:sz="4" w:space="0"/>
              <w:bottom w:val="single" w:color="D9E2E8" w:sz="4" w:space="0"/>
              <w:right w:val="single" w:color="D9E2E8" w:sz="4" w:space="0"/>
            </w:tcBorders>
            <w:shd w:val="clear" w:color="auto" w:fill="FFFFFF"/>
            <w:tcMar>
              <w:top w:w="70" w:type="dxa"/>
              <w:left w:w="70" w:type="dxa"/>
              <w:bottom w:w="70" w:type="dxa"/>
              <w:right w:w="70" w:type="dxa"/>
            </w:tcMar>
            <w:vAlign w:val="center"/>
          </w:tcPr>
          <w:p w14:paraId="75E75E5F">
            <w:r>
              <w:rPr>
                <w:rFonts w:ascii="Arial" w:hAnsi="Arial"/>
                <w:b w:val="0"/>
                <w:sz w:val="21"/>
              </w:rPr>
              <w:t>AI không hỏi người chỉ vì độ chắc chắn thấp. Hệ thống thử các giả thuyết biên và chỉ yêu cầu xác nhận nếu chúng làm đổi bố trí, sản lượng, chi phí hoặc trạng thái Đạt/Không đạt.</w:t>
            </w:r>
          </w:p>
        </w:tc>
      </w:tr>
      <w:tr w14:paraId="42B0ED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35" w:type="dxa"/>
            <w:tcBorders>
              <w:top w:val="single" w:color="D9E2E8" w:sz="4" w:space="0"/>
              <w:left w:val="single" w:color="D9E2E8" w:sz="4" w:space="0"/>
              <w:bottom w:val="single" w:color="D9E2E8" w:sz="4" w:space="0"/>
              <w:right w:val="single" w:color="D9E2E8" w:sz="4" w:space="0"/>
            </w:tcBorders>
            <w:shd w:val="clear" w:color="auto" w:fill="FFFFFF"/>
            <w:tcMar>
              <w:top w:w="70" w:type="dxa"/>
              <w:left w:w="70" w:type="dxa"/>
              <w:bottom w:w="70" w:type="dxa"/>
              <w:right w:w="70" w:type="dxa"/>
            </w:tcMar>
            <w:vAlign w:val="center"/>
          </w:tcPr>
          <w:p w14:paraId="0FA22DE0">
            <w:r>
              <w:rPr>
                <w:rFonts w:ascii="Arial" w:hAnsi="Arial"/>
                <w:b w:val="0"/>
                <w:sz w:val="21"/>
              </w:rPr>
              <w:t>Đồ thị phụ thuộc dự án</w:t>
            </w:r>
          </w:p>
        </w:tc>
        <w:tc>
          <w:tcPr>
            <w:tcW w:w="6803" w:type="dxa"/>
            <w:tcBorders>
              <w:top w:val="single" w:color="D9E2E8" w:sz="4" w:space="0"/>
              <w:left w:val="single" w:color="D9E2E8" w:sz="4" w:space="0"/>
              <w:bottom w:val="single" w:color="D9E2E8" w:sz="4" w:space="0"/>
              <w:right w:val="single" w:color="D9E2E8" w:sz="4" w:space="0"/>
            </w:tcBorders>
            <w:shd w:val="clear" w:color="auto" w:fill="FFFFFF"/>
            <w:tcMar>
              <w:top w:w="70" w:type="dxa"/>
              <w:left w:w="70" w:type="dxa"/>
              <w:bottom w:w="70" w:type="dxa"/>
              <w:right w:w="70" w:type="dxa"/>
            </w:tcMar>
            <w:vAlign w:val="center"/>
          </w:tcPr>
          <w:p w14:paraId="23D951C7">
            <w:r>
              <w:rPr>
                <w:rFonts w:ascii="Arial" w:hAnsi="Arial"/>
                <w:b w:val="0"/>
                <w:sz w:val="21"/>
              </w:rPr>
              <w:t>Mỗi thay đổi được lần theo chuỗi dữ liệu đầu vào → ràng buộc → vị trí khả thi → bố trí → bóng/sản lượng → điện → chi phí/ROI; chỉ các kết quả hết hiệu lực mới được tính lại.</w:t>
            </w:r>
          </w:p>
        </w:tc>
      </w:tr>
      <w:tr w14:paraId="2BE86C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35" w:type="dxa"/>
            <w:tcBorders>
              <w:top w:val="single" w:color="D9E2E8" w:sz="4" w:space="0"/>
              <w:left w:val="single" w:color="D9E2E8" w:sz="4" w:space="0"/>
              <w:bottom w:val="single" w:color="D9E2E8" w:sz="4" w:space="0"/>
              <w:right w:val="single" w:color="D9E2E8" w:sz="4" w:space="0"/>
            </w:tcBorders>
            <w:shd w:val="clear" w:color="auto" w:fill="FFFFFF"/>
            <w:tcMar>
              <w:top w:w="70" w:type="dxa"/>
              <w:left w:w="70" w:type="dxa"/>
              <w:bottom w:w="70" w:type="dxa"/>
              <w:right w:w="70" w:type="dxa"/>
            </w:tcMar>
            <w:vAlign w:val="center"/>
          </w:tcPr>
          <w:p w14:paraId="798FEE14">
            <w:r>
              <w:rPr>
                <w:rFonts w:ascii="Arial" w:hAnsi="Arial"/>
                <w:b w:val="0"/>
                <w:sz w:val="21"/>
              </w:rPr>
              <w:t>Kiểm chứng - thử phá - tự sửa</w:t>
            </w:r>
          </w:p>
        </w:tc>
        <w:tc>
          <w:tcPr>
            <w:tcW w:w="6803" w:type="dxa"/>
            <w:tcBorders>
              <w:top w:val="single" w:color="D9E2E8" w:sz="4" w:space="0"/>
              <w:left w:val="single" w:color="D9E2E8" w:sz="4" w:space="0"/>
              <w:bottom w:val="single" w:color="D9E2E8" w:sz="4" w:space="0"/>
              <w:right w:val="single" w:color="D9E2E8" w:sz="4" w:space="0"/>
            </w:tcBorders>
            <w:shd w:val="clear" w:color="auto" w:fill="FFFFFF"/>
            <w:tcMar>
              <w:top w:w="70" w:type="dxa"/>
              <w:left w:w="70" w:type="dxa"/>
              <w:bottom w:w="70" w:type="dxa"/>
              <w:right w:w="70" w:type="dxa"/>
            </w:tcMar>
            <w:vAlign w:val="center"/>
          </w:tcPr>
          <w:p w14:paraId="3B5A20ED">
            <w:r>
              <w:rPr>
                <w:rFonts w:ascii="Arial" w:hAnsi="Arial"/>
                <w:b w:val="0"/>
                <w:sz w:val="21"/>
              </w:rPr>
              <w:t>Phương án sau tối ưu chưa được bàn giao ngay. SolarOpt chạy các tình huống bất lợi định nghĩa trước; nếu lỗi, bộ sửa tối thiểu cố giữ nguyên nhiều nhất thiết kế cũ rồi kiểm chứng lại.</w:t>
            </w:r>
          </w:p>
        </w:tc>
      </w:tr>
      <w:tr w14:paraId="48E876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35" w:type="dxa"/>
            <w:tcBorders>
              <w:top w:val="single" w:color="D9E2E8" w:sz="4" w:space="0"/>
              <w:left w:val="single" w:color="D9E2E8" w:sz="4" w:space="0"/>
              <w:bottom w:val="single" w:color="D9E2E8" w:sz="4" w:space="0"/>
              <w:right w:val="single" w:color="D9E2E8" w:sz="4" w:space="0"/>
            </w:tcBorders>
            <w:shd w:val="clear" w:color="auto" w:fill="FFFFFF"/>
            <w:tcMar>
              <w:top w:w="70" w:type="dxa"/>
              <w:left w:w="70" w:type="dxa"/>
              <w:bottom w:w="70" w:type="dxa"/>
              <w:right w:w="70" w:type="dxa"/>
            </w:tcMar>
            <w:vAlign w:val="center"/>
          </w:tcPr>
          <w:p w14:paraId="5EB3A8BE">
            <w:r>
              <w:rPr>
                <w:rFonts w:ascii="Arial" w:hAnsi="Arial"/>
                <w:b w:val="0"/>
                <w:sz w:val="21"/>
              </w:rPr>
              <w:t>Tối ưu linh kiện trên chính mái đó</w:t>
            </w:r>
          </w:p>
        </w:tc>
        <w:tc>
          <w:tcPr>
            <w:tcW w:w="6803" w:type="dxa"/>
            <w:tcBorders>
              <w:top w:val="single" w:color="D9E2E8" w:sz="4" w:space="0"/>
              <w:left w:val="single" w:color="D9E2E8" w:sz="4" w:space="0"/>
              <w:bottom w:val="single" w:color="D9E2E8" w:sz="4" w:space="0"/>
              <w:right w:val="single" w:color="D9E2E8" w:sz="4" w:space="0"/>
            </w:tcBorders>
            <w:shd w:val="clear" w:color="auto" w:fill="FFFFFF"/>
            <w:tcMar>
              <w:top w:w="70" w:type="dxa"/>
              <w:left w:w="70" w:type="dxa"/>
              <w:bottom w:w="70" w:type="dxa"/>
              <w:right w:w="70" w:type="dxa"/>
            </w:tcMar>
            <w:vAlign w:val="center"/>
          </w:tcPr>
          <w:p w14:paraId="1DBDFFE2">
            <w:r>
              <w:rPr>
                <w:rFonts w:ascii="Arial" w:hAnsi="Arial"/>
                <w:b w:val="0"/>
                <w:sz w:val="21"/>
              </w:rPr>
              <w:t>Loại pin A được giữ làm tham chiếu; các model B/C hoặc model do kỹ sư tự khai báo được thiết kế lại đầy đủ trên cùng mái thay vì chỉ so sánh công suất/hiệu suất trên datasheet.</w:t>
            </w:r>
          </w:p>
        </w:tc>
      </w:tr>
      <w:tr w14:paraId="0A3623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35" w:type="dxa"/>
            <w:tcBorders>
              <w:top w:val="single" w:color="D9E2E8" w:sz="4" w:space="0"/>
              <w:left w:val="single" w:color="D9E2E8" w:sz="4" w:space="0"/>
              <w:bottom w:val="single" w:color="D9E2E8" w:sz="4" w:space="0"/>
              <w:right w:val="single" w:color="D9E2E8" w:sz="4" w:space="0"/>
            </w:tcBorders>
            <w:shd w:val="clear" w:color="auto" w:fill="FFFFFF"/>
            <w:tcMar>
              <w:top w:w="70" w:type="dxa"/>
              <w:left w:w="70" w:type="dxa"/>
              <w:bottom w:w="70" w:type="dxa"/>
              <w:right w:w="70" w:type="dxa"/>
            </w:tcMar>
            <w:vAlign w:val="center"/>
          </w:tcPr>
          <w:p w14:paraId="18271803">
            <w:r>
              <w:rPr>
                <w:rFonts w:ascii="Arial" w:hAnsi="Arial"/>
                <w:b w:val="0"/>
                <w:sz w:val="21"/>
              </w:rPr>
              <w:t>Minh bạch quyết định</w:t>
            </w:r>
          </w:p>
        </w:tc>
        <w:tc>
          <w:tcPr>
            <w:tcW w:w="6803" w:type="dxa"/>
            <w:tcBorders>
              <w:top w:val="single" w:color="D9E2E8" w:sz="4" w:space="0"/>
              <w:left w:val="single" w:color="D9E2E8" w:sz="4" w:space="0"/>
              <w:bottom w:val="single" w:color="D9E2E8" w:sz="4" w:space="0"/>
              <w:right w:val="single" w:color="D9E2E8" w:sz="4" w:space="0"/>
            </w:tcBorders>
            <w:shd w:val="clear" w:color="auto" w:fill="FFFFFF"/>
            <w:tcMar>
              <w:top w:w="70" w:type="dxa"/>
              <w:left w:w="70" w:type="dxa"/>
              <w:bottom w:w="70" w:type="dxa"/>
              <w:right w:w="70" w:type="dxa"/>
            </w:tcMar>
            <w:vAlign w:val="center"/>
          </w:tcPr>
          <w:p w14:paraId="6394A8E7">
            <w:r>
              <w:rPr>
                <w:rFonts w:ascii="Arial" w:hAnsi="Arial"/>
                <w:b w:val="0"/>
                <w:sz w:val="21"/>
              </w:rPr>
              <w:t>Version Diff, “Vì sao đặt ở đây?”, “Vì sao không đặt ở đây?” và nhật ký thay đổi biến kết quả AI thành bằng chứng kỹ thuật có thể kiểm tra.</w:t>
            </w:r>
          </w:p>
        </w:tc>
      </w:tr>
      <w:tr w14:paraId="2E1CF6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35" w:type="dxa"/>
            <w:tcBorders>
              <w:top w:val="single" w:color="D9E2E8" w:sz="4" w:space="0"/>
              <w:left w:val="single" w:color="D9E2E8" w:sz="4" w:space="0"/>
              <w:bottom w:val="single" w:color="D9E2E8" w:sz="4" w:space="0"/>
              <w:right w:val="single" w:color="D9E2E8" w:sz="4" w:space="0"/>
            </w:tcBorders>
            <w:shd w:val="clear" w:color="auto" w:fill="FFFFFF"/>
            <w:tcMar>
              <w:top w:w="70" w:type="dxa"/>
              <w:left w:w="70" w:type="dxa"/>
              <w:bottom w:w="70" w:type="dxa"/>
              <w:right w:w="70" w:type="dxa"/>
            </w:tcMar>
            <w:vAlign w:val="center"/>
          </w:tcPr>
          <w:p w14:paraId="6972B8FF">
            <w:r>
              <w:rPr>
                <w:rFonts w:ascii="Arial" w:hAnsi="Arial"/>
                <w:b w:val="0"/>
                <w:sz w:val="21"/>
              </w:rPr>
              <w:t>Tác động môi trường đo được</w:t>
            </w:r>
          </w:p>
        </w:tc>
        <w:tc>
          <w:tcPr>
            <w:tcW w:w="6803" w:type="dxa"/>
            <w:tcBorders>
              <w:top w:val="single" w:color="D9E2E8" w:sz="4" w:space="0"/>
              <w:left w:val="single" w:color="D9E2E8" w:sz="4" w:space="0"/>
              <w:bottom w:val="single" w:color="D9E2E8" w:sz="4" w:space="0"/>
              <w:right w:val="single" w:color="D9E2E8" w:sz="4" w:space="0"/>
            </w:tcBorders>
            <w:shd w:val="clear" w:color="auto" w:fill="FFFFFF"/>
            <w:tcMar>
              <w:top w:w="70" w:type="dxa"/>
              <w:left w:w="70" w:type="dxa"/>
              <w:bottom w:w="70" w:type="dxa"/>
              <w:right w:w="70" w:type="dxa"/>
            </w:tcMar>
            <w:vAlign w:val="center"/>
          </w:tcPr>
          <w:p w14:paraId="30ED1D21">
            <w:r>
              <w:rPr>
                <w:rFonts w:ascii="Arial" w:hAnsi="Arial"/>
                <w:b w:val="0"/>
                <w:sz w:val="21"/>
              </w:rPr>
              <w:t>Đánh giá điện sạch tăng thêm trên m² mái hữu dụng và quy đổi phần điện lưới thực sự được thay thế bằng hệ số phát thải công bố; không gán mọi kWh tăng thêm trực tiếp cho điện than.</w:t>
            </w:r>
          </w:p>
        </w:tc>
      </w:tr>
    </w:tbl>
    <w:p w14:paraId="1448AF2E">
      <w:pPr>
        <w:spacing w:after="40"/>
      </w:pPr>
    </w:p>
    <w:p w14:paraId="5FE0C25C">
      <w:pPr>
        <w:spacing w:before="0" w:after="80" w:line="276" w:lineRule="auto"/>
        <w:ind w:firstLine="397"/>
        <w:rPr>
          <w:sz w:val="22"/>
          <w:szCs w:val="22"/>
        </w:rPr>
      </w:pPr>
      <w:r>
        <w:rPr>
          <w:rFonts w:ascii="Arial" w:hAnsi="Arial" w:eastAsia="Times New Roman"/>
          <w:b w:val="0"/>
          <w:i w:val="0"/>
          <w:sz w:val="24"/>
          <w:szCs w:val="22"/>
        </w:rPr>
        <w:t>Một tuyên bố về tính mới thận trọng nhưng đủ mạnh cho hồ sơ đề xuất: “Trong phạm vi các tài liệu sản phẩm công khai đã khảo sát, các công cụ hàng đầu tập trung mạnh vào dựng mái, thiết kế tự động, bóng và hồ sơ đề xuất. SolarOpt đề xuất một lớp vận hành khác: hệ thống tự duy trì tính hợp lệ của thiết kế khi điều kiện thay đổi, bằng truy vết phụ thuộc, kiểm thử tình huống bất lợi, sửa tối thiểu và cơ chế chỉ chuyển ngoại lệ có tác động cho kỹ sư.”</w:t>
      </w:r>
    </w:p>
    <w:p w14:paraId="13074328">
      <w:pPr>
        <w:spacing w:before="160" w:after="100"/>
        <w:rPr>
          <w:color w:val="000000" w:themeColor="text1"/>
          <w14:textFill>
            <w14:solidFill>
              <w14:schemeClr w14:val="tx1"/>
            </w14:solidFill>
          </w14:textFill>
        </w:rPr>
      </w:pPr>
      <w:r>
        <w:rPr>
          <w:rFonts w:ascii="Arial" w:hAnsi="Arial" w:eastAsia="Times New Roman"/>
          <w:b/>
          <w:i w:val="0"/>
          <w:color w:val="000000" w:themeColor="text1"/>
          <w:sz w:val="28"/>
          <w14:textFill>
            <w14:solidFill>
              <w14:schemeClr w14:val="tx1"/>
            </w14:solidFill>
          </w14:textFill>
        </w:rPr>
        <w:t>2.3.8. Tính khả thi</w:t>
      </w:r>
    </w:p>
    <w:p w14:paraId="6F2869AD">
      <w:pPr>
        <w:spacing w:before="0" w:after="80" w:line="276" w:lineRule="auto"/>
      </w:pPr>
      <w:r>
        <w:rPr>
          <w:rFonts w:ascii="Arial" w:hAnsi="Arial" w:eastAsia="Times New Roman"/>
          <w:b/>
          <w:i w:val="0"/>
          <w:sz w:val="24"/>
        </w:rPr>
        <w:t>Khả thi về công nghệ.</w:t>
      </w:r>
    </w:p>
    <w:p w14:paraId="20C0D911">
      <w:r>
        <w:rPr>
          <w:rFonts w:ascii="Arial" w:hAnsi="Arial"/>
          <w:sz w:val="24"/>
        </w:rPr>
        <w:t>Phần nhìn/đọc bản vẽ có thể ghép từ OpenCV, OCR và mô hình phân vùng; người dùng luôn có công cụ kéo chỉnh để không phụ thuộc tuyệt đối vào AI. Với ảnh hiện trạng, SolarOpt ưu tiên quy trình chụp có hướng dẫn: một ảnh gần vuông góc từ trên xuống để xác định footprint mái, kết hợp 1-2 ảnh cận cảnh chỉ khi cần bổ sung loại hoặc chiều cao vật cản. Cách này nhẹ hơn nhiều so với dựng mô hình 3D đầy đủ từ nhiều góc tự do và phù hợp với nguyên mẫu chạy cục bộ.</w:t>
      </w:r>
    </w:p>
    <w:p w14:paraId="04384C85">
      <w:pPr>
        <w:pStyle w:val="23"/>
      </w:pPr>
      <w:r>
        <w:rPr>
          <w:rFonts w:ascii="Arial" w:hAnsi="Arial"/>
          <w:sz w:val="24"/>
        </w:rPr>
        <w:t>Vị trí mặt trời và các đại lượng bức xạ có các thư viện mã nguồn mở được phát triển ổn định, có tài liệu rõ ràng và cộng đồng sử dụng rộng rãi; tối ưu ràng buộc có OR-Tools CP-SAT; hình học đa giác có Shapely. Vì vậy đội không cần xây lại từ đầu các mô hình vật lý đã chuẩn hóa, mà tập trung nguồn lực vào điều phối quy trình, truy vết tác động và tự phục hồi thiết kế - phần tạo nên khác biệt của SolarOpt.</w:t>
      </w:r>
    </w:p>
    <w:p w14:paraId="3BF6555D">
      <w:pPr>
        <w:pStyle w:val="23"/>
        <w:spacing w:after="40" w:line="264" w:lineRule="auto"/>
      </w:pPr>
      <w:r>
        <w:rPr>
          <w:rFonts w:ascii="Arial" w:hAnsi="Arial" w:eastAsia="Times New Roman"/>
          <w:b w:val="0"/>
          <w:i w:val="0"/>
          <w:sz w:val="24"/>
        </w:rPr>
        <w:t>Nguyên mẫu được xây theo một mẫu thử xuyên suốt từ đầu vào đến đầu ra: mái 10×8 m + bồn nước + tấm pin mẫu → tối ưu → tăng chiều cao bồn → thiết kế không đạt kiểm tra → tự sửa → đạt kiểm tra. Khi lõi này vận hành ổn định mới nối ảnh thật. Cách tiếp cận này giúp giảm rủi ro kỹ thuật và cho phép kiểm chứng từng mô-đun bằng dữ liệu rõ ràng.</w:t>
      </w:r>
    </w:p>
    <w:p w14:paraId="74237CB9">
      <w:pPr>
        <w:pStyle w:val="23"/>
        <w:spacing w:after="40" w:line="264" w:lineRule="auto"/>
        <w:rPr>
          <w:sz w:val="22"/>
          <w:szCs w:val="22"/>
        </w:rPr>
      </w:pPr>
      <w:r>
        <w:rPr>
          <w:rFonts w:ascii="Arial" w:hAnsi="Arial" w:eastAsia="Times New Roman"/>
          <w:b w:val="0"/>
          <w:i w:val="0"/>
          <w:sz w:val="24"/>
          <w:szCs w:val="22"/>
        </w:rPr>
        <w:t>Mô hình AI sinh ngôn ngữ chỉ dùng để điều phối/giải thích; các quy tắc an toàn và Đạt/Không đạt nằm ở mã xác định, giảm nguy cơ “AI bịa”.</w:t>
      </w:r>
    </w:p>
    <w:p w14:paraId="1AE1C852">
      <w:r>
        <w:rPr>
          <w:rFonts w:ascii="Arial" w:hAnsi="Arial"/>
          <w:sz w:val="24"/>
        </w:rPr>
        <w:t>Minh chứng khả thi hiện tại: nhóm đã xây SolarOpt Studio chạy thử nghiệm cục bộ theo kiến trúc giao diện web + máy chủ FastAPI nhẹ. Nguyên mẫu cho phép tải tệp/bộ ảnh, cấu hình loại tấm pin/mục tiêu, thêm tấm pin tùy chỉnh, duyệt mô hình mái, xem đối tượng được AI nhận diện trực tiếp trên dữ liệu gốc, chạy luồng thiết kế minh họa, mở các bảng giải thích “Vì sao đặt ở đây?/Vì sao không đặt ở vị trí khác?”, theo dõi kiểm thử tình huống bất lợi, truy vết tác động thay đổi và so sánh giữa các phiên bản.</w:t>
      </w:r>
    </w:p>
    <w:p w14:paraId="28BB9C92">
      <w:pPr>
        <w:spacing w:before="0" w:after="80" w:line="276" w:lineRule="auto"/>
      </w:pPr>
      <w:r>
        <w:rPr>
          <w:rFonts w:ascii="Arial" w:hAnsi="Arial" w:eastAsia="Times New Roman"/>
          <w:b/>
          <w:i w:val="0"/>
          <w:sz w:val="24"/>
        </w:rPr>
        <w:t>Khả thi về thị trường.</w:t>
      </w:r>
    </w:p>
    <w:p w14:paraId="26E87CD8">
      <w:r>
        <w:rPr>
          <w:rFonts w:ascii="Arial" w:hAnsi="Arial"/>
          <w:sz w:val="24"/>
        </w:rPr>
        <w:t xml:space="preserve">Quy mô hệ thống điện mặt trời mái nhà hiện hữu lớn, chính sách tiếp tục khuyến khích và TP.HCM có hệ sinh thái triển khai rõ ràng. Chiến lược thử nghiệm thực tế B2B không yêu cầu SolarOpt phải thuyết phục hộ gia đình tự mua phần mềm; chỉ cần chứng minh thời gian hoàn vốn cho một số đơn vị thiết kế có tần suất dự án cao. </w:t>
      </w:r>
      <w:r>
        <w:fldChar w:fldCharType="begin"/>
      </w:r>
      <w:r>
        <w:instrText xml:space="preserve"> HYPERLINK \l "REF_1" </w:instrText>
      </w:r>
      <w:r>
        <w:fldChar w:fldCharType="separate"/>
      </w:r>
      <w:r>
        <w:rPr>
          <w:color w:val="0563C1"/>
          <w:u w:val="single"/>
        </w:rPr>
        <w:t>[1]</w:t>
      </w:r>
      <w:r>
        <w:rPr>
          <w:color w:val="0563C1"/>
          <w:u w:val="single"/>
        </w:rPr>
        <w:fldChar w:fldCharType="end"/>
      </w:r>
      <w:r>
        <w:fldChar w:fldCharType="begin"/>
      </w:r>
      <w:r>
        <w:instrText xml:space="preserve"> HYPERLINK \l "REF_2" </w:instrText>
      </w:r>
      <w:r>
        <w:fldChar w:fldCharType="separate"/>
      </w:r>
      <w:r>
        <w:rPr>
          <w:color w:val="0563C1"/>
          <w:u w:val="single"/>
        </w:rPr>
        <w:t>[2]</w:t>
      </w:r>
      <w:r>
        <w:rPr>
          <w:color w:val="0563C1"/>
          <w:u w:val="single"/>
        </w:rPr>
        <w:fldChar w:fldCharType="end"/>
      </w:r>
      <w:r>
        <w:fldChar w:fldCharType="begin"/>
      </w:r>
      <w:r>
        <w:instrText xml:space="preserve"> HYPERLINK \l "REF_3" </w:instrText>
      </w:r>
      <w:r>
        <w:fldChar w:fldCharType="separate"/>
      </w:r>
      <w:r>
        <w:rPr>
          <w:color w:val="0563C1"/>
          <w:u w:val="single"/>
        </w:rPr>
        <w:t>[3]</w:t>
      </w:r>
      <w:r>
        <w:rPr>
          <w:color w:val="0563C1"/>
          <w:u w:val="single"/>
        </w:rPr>
        <w:fldChar w:fldCharType="end"/>
      </w:r>
    </w:p>
    <w:p w14:paraId="5B6EAEF5">
      <w:pPr>
        <w:spacing w:before="0" w:after="80" w:line="276" w:lineRule="auto"/>
      </w:pPr>
      <w:r>
        <w:rPr>
          <w:rFonts w:ascii="Arial" w:hAnsi="Arial" w:eastAsia="Times New Roman"/>
          <w:b/>
          <w:i w:val="0"/>
          <w:sz w:val="24"/>
        </w:rPr>
        <w:t>Khả thi về tài chính.</w:t>
      </w:r>
    </w:p>
    <w:p w14:paraId="5CE800F4">
      <w:r>
        <w:rPr>
          <w:rFonts w:ascii="Arial" w:hAnsi="Arial"/>
          <w:sz w:val="24"/>
        </w:rPr>
        <w:t>Khả thi về tài chính và dữ liệu: ở giai đoạn nguyên mẫu, SolarOpt chủ động ưu tiên thư viện mã nguồn mở, xử lý cục bộ, dữ liệu bức xạ công khai và dữ liệu do người dùng cung cấp để giảm chi phí kiểm chứng giả thuyết. Kiến trúc tách lớp nguồn dữ liệu khỏi lõi tối ưu hóa, nên khi thương mại hóa có thể thay bằng API/nguồn ảnh trả phí có giấy phép, độ phân giải và cam kết mức dịch vụ tốt hơn mà không phải viết lại toàn bộ hệ thống. Nguyên mẫu không cần mua LiDAR diện rộng hay phụ thuộc ảnh vệ tinh; chiến lược thu thập mặc định là “bản vẽ nếu có + một ảnh gần vuông góc từ trên xuống + 1-2 ảnh cận cảnh vật cản khi cần”. 500 triệu đồng là mức vốn tiền mặt tối thiểu dự kiến cho một năm gồm phát triển, dữ liệu, thử nghiệm thực tế và tư vấn kỹ thuật.</w:t>
      </w:r>
    </w:p>
    <w:p w14:paraId="6DAE2CF7">
      <w:pPr>
        <w:spacing w:before="0" w:after="80" w:line="276" w:lineRule="auto"/>
      </w:pPr>
      <w:r>
        <w:rPr>
          <w:rFonts w:ascii="Arial" w:hAnsi="Arial" w:eastAsia="Times New Roman"/>
          <w:b/>
          <w:i w:val="0"/>
          <w:sz w:val="24"/>
        </w:rPr>
        <w:t>Khả thi về môi trường.</w:t>
      </w:r>
    </w:p>
    <w:p w14:paraId="1D78A2CE">
      <w:pPr>
        <w:spacing w:before="0" w:after="80" w:line="276" w:lineRule="auto"/>
        <w:ind w:firstLine="397"/>
      </w:pPr>
      <w:r>
        <w:rPr>
          <w:rFonts w:ascii="Arial" w:hAnsi="Arial" w:eastAsia="Times New Roman"/>
          <w:b w:val="0"/>
          <w:i w:val="0"/>
          <w:sz w:val="24"/>
        </w:rPr>
        <w:t>SolarOpt không cần chạy mô hình ngôn ngữ lớn ở mọi bước. Các tính toán nặng chủ yếu là hình học và tối ưu; kết quả mô phỏng có thể được lưu tạm theo vị trí và phiên bản để tái sử dụng. Cách này vừa giảm chi phí điện toán vừa hạn chế dấu chân tính toán. Lợi ích môi trường sẽ được đo bằng điện sạch dự kiến, mức sử dụng mái, số vòng làm lại/khảo sát lại và phát thải tránh được theo hệ số lưới điện tham chiếu.</w:t>
      </w:r>
    </w:p>
    <w:p w14:paraId="2C9785FE">
      <w:pPr>
        <w:spacing w:before="0" w:after="80" w:line="276" w:lineRule="auto"/>
      </w:pPr>
      <w:r>
        <w:rPr>
          <w:rFonts w:ascii="Arial" w:hAnsi="Arial" w:eastAsia="Times New Roman"/>
          <w:b/>
          <w:i w:val="0"/>
          <w:sz w:val="24"/>
        </w:rPr>
        <w:t>Khả thi về luật pháp và xã hội.</w:t>
      </w:r>
    </w:p>
    <w:p w14:paraId="7E5B770C">
      <w:pPr>
        <w:spacing w:before="0" w:after="80" w:line="276" w:lineRule="auto"/>
        <w:ind w:firstLine="397"/>
        <w:rPr>
          <w:sz w:val="22"/>
          <w:szCs w:val="22"/>
        </w:rPr>
      </w:pPr>
      <w:r>
        <w:rPr>
          <w:rFonts w:ascii="Arial" w:hAnsi="Arial" w:eastAsia="Times New Roman"/>
          <w:b w:val="0"/>
          <w:i w:val="0"/>
          <w:sz w:val="24"/>
          <w:szCs w:val="22"/>
        </w:rPr>
        <w:t>SolarOpt được định vị là công cụ hỗ trợ thiết kế và ra quyết định, không tự cấp chứng nhận kết cấu, phòng cháy, chữa cháy (PCCC) hay thay thế chữ ký của kỹ sư có thẩm quyền. Các phiên bản sau có thể tích hợp danh sách kiểm tra quy định Việt Nam, nhưng ở nguyên mẫu khả dụng tối thiểu mọi quyết định an toàn quan trọng phải có kỹ sư duyệt. Dữ liệu bản vẽ công trình cần cơ chế phân quyền, mã hóa lưu trữ và chính sách xóa theo yêu cầu doanh nghiệp.</w:t>
      </w:r>
    </w:p>
    <w:p w14:paraId="7D934AA0">
      <w:pPr>
        <w:spacing w:before="0" w:after="80" w:line="276" w:lineRule="auto"/>
      </w:pPr>
      <w:r>
        <w:rPr>
          <w:rFonts w:ascii="Arial" w:hAnsi="Arial" w:eastAsia="Times New Roman"/>
          <w:b/>
          <w:i w:val="0"/>
          <w:sz w:val="24"/>
        </w:rPr>
        <w:t>Khả thi về đội ngũ.</w:t>
      </w:r>
    </w:p>
    <w:p w14:paraId="3473F67B">
      <w:pPr>
        <w:spacing w:before="0" w:after="80" w:line="276" w:lineRule="auto"/>
        <w:ind w:firstLine="397"/>
      </w:pPr>
      <w:r>
        <w:rPr>
          <w:rFonts w:ascii="Arial" w:hAnsi="Arial" w:eastAsia="Times New Roman"/>
          <w:b w:val="0"/>
          <w:i w:val="0"/>
          <w:sz w:val="24"/>
        </w:rPr>
        <w:t>Phần này cần cập nhật theo thành viên chính thức. Cơ cấu tối thiểu khuyến nghị: (1) AI và thị giác máy tính; (2) thuật toán tối ưu và máy chủ xử lý; (3) phát triển giao diện và trải nghiệm người dùng; (4) kinh doanh và phát triển khách hàng; (5) cố vấn/kỹ sư điện mặt trời bán thời gian. Trong bài thuyết trình, nên gắn từng thành viên với một rủi ro cốt lõi của dự án thay vì chỉ liệt kê kỹ năng chung.</w:t>
      </w:r>
    </w:p>
    <w:p w14:paraId="7A4CB41C">
      <w:pPr>
        <w:spacing w:before="0" w:after="80" w:line="276" w:lineRule="auto"/>
      </w:pPr>
      <w:r>
        <w:rPr>
          <w:rFonts w:ascii="Arial" w:hAnsi="Arial" w:eastAsia="Times New Roman"/>
          <w:b/>
          <w:i w:val="0"/>
          <w:sz w:val="24"/>
        </w:rPr>
        <w:t>Kế hoạch kiểm chứng trước khi thương mại hóa:</w:t>
      </w:r>
    </w:p>
    <w:p w14:paraId="1F2CE4DD">
      <w:r>
        <w:rPr>
          <w:rFonts w:ascii="Arial" w:hAnsi="Arial" w:eastAsia="Times New Roman"/>
          <w:b w:val="0"/>
          <w:i w:val="0"/>
          <w:sz w:val="24"/>
        </w:rPr>
        <w:t>Bốn “cổng kiểm chứng” trước khi mở rộng: (1) Kỹ thuật - hình học, sản lượng và bộ kiểm tra phải đạt sai số mục tiêu trên dữ liệu chuẩn đối chiếu; (2) Vận hành - phải chứng minh giảm thời gian/thao tác khi sửa thiết kế; (3) Kinh doanh - ít nhất một nhóm khách hàng sẵn sàng chuyển từ dùng thử sang trả phí; (4) Môi trường - phải chứng minh phần tăng sản lượng điện sạch hoặc giảm lãng phí vận hành bằng chỉ số đo được, không chỉ bằng mô tả định tính. Nếu một cổng không đạt, nhóm quay lại cải tiến trước khi mở rộng quy mô.</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68"/>
        <w:gridCol w:w="3402"/>
        <w:gridCol w:w="3969"/>
      </w:tblGrid>
      <w:tr w14:paraId="4E8562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268" w:type="dxa"/>
            <w:tcBorders>
              <w:top w:val="single" w:color="D9E2E8" w:sz="4" w:space="0"/>
              <w:left w:val="single" w:color="D9E2E8" w:sz="4" w:space="0"/>
              <w:bottom w:val="single" w:color="D9E2E8" w:sz="4" w:space="0"/>
              <w:right w:val="single" w:color="D9E2E8" w:sz="4" w:space="0"/>
            </w:tcBorders>
            <w:shd w:val="clear" w:color="auto" w:fill="FFFFFF"/>
            <w:tcMar>
              <w:top w:w="70" w:type="dxa"/>
              <w:left w:w="70" w:type="dxa"/>
              <w:bottom w:w="70" w:type="dxa"/>
              <w:right w:w="70" w:type="dxa"/>
            </w:tcMar>
            <w:vAlign w:val="center"/>
          </w:tcPr>
          <w:p w14:paraId="3973ED7F">
            <w:pPr>
              <w:jc w:val="center"/>
            </w:pPr>
            <w:r>
              <w:rPr>
                <w:rFonts w:ascii="Arial" w:hAnsi="Arial" w:eastAsia="Times New Roman"/>
                <w:b/>
                <w:i w:val="0"/>
                <w:color w:val="0B172A"/>
                <w:sz w:val="20"/>
              </w:rPr>
              <w:t>Nhóm đo</w:t>
            </w:r>
          </w:p>
        </w:tc>
        <w:tc>
          <w:tcPr>
            <w:tcW w:w="3402" w:type="dxa"/>
            <w:tcBorders>
              <w:top w:val="single" w:color="D9E2E8" w:sz="4" w:space="0"/>
              <w:left w:val="single" w:color="D9E2E8" w:sz="4" w:space="0"/>
              <w:bottom w:val="single" w:color="D9E2E8" w:sz="4" w:space="0"/>
              <w:right w:val="single" w:color="D9E2E8" w:sz="4" w:space="0"/>
            </w:tcBorders>
            <w:shd w:val="clear" w:color="auto" w:fill="FFFFFF"/>
            <w:tcMar>
              <w:top w:w="70" w:type="dxa"/>
              <w:left w:w="70" w:type="dxa"/>
              <w:bottom w:w="70" w:type="dxa"/>
              <w:right w:w="70" w:type="dxa"/>
            </w:tcMar>
            <w:vAlign w:val="center"/>
          </w:tcPr>
          <w:p w14:paraId="178742F9">
            <w:pPr>
              <w:jc w:val="center"/>
            </w:pPr>
            <w:r>
              <w:rPr>
                <w:rFonts w:ascii="Arial" w:hAnsi="Arial" w:eastAsia="Times New Roman"/>
                <w:b/>
                <w:i w:val="0"/>
                <w:color w:val="0B172A"/>
                <w:sz w:val="20"/>
              </w:rPr>
              <w:t>Chỉ số</w:t>
            </w:r>
          </w:p>
        </w:tc>
        <w:tc>
          <w:tcPr>
            <w:tcW w:w="3969" w:type="dxa"/>
            <w:tcBorders>
              <w:top w:val="single" w:color="D9E2E8" w:sz="4" w:space="0"/>
              <w:left w:val="single" w:color="D9E2E8" w:sz="4" w:space="0"/>
              <w:bottom w:val="single" w:color="D9E2E8" w:sz="4" w:space="0"/>
              <w:right w:val="single" w:color="D9E2E8" w:sz="4" w:space="0"/>
            </w:tcBorders>
            <w:shd w:val="clear" w:color="auto" w:fill="FFFFFF"/>
            <w:tcMar>
              <w:top w:w="70" w:type="dxa"/>
              <w:left w:w="70" w:type="dxa"/>
              <w:bottom w:w="70" w:type="dxa"/>
              <w:right w:w="70" w:type="dxa"/>
            </w:tcMar>
            <w:vAlign w:val="center"/>
          </w:tcPr>
          <w:p w14:paraId="352CF051">
            <w:pPr>
              <w:jc w:val="center"/>
            </w:pPr>
            <w:r>
              <w:rPr>
                <w:rFonts w:ascii="Arial" w:hAnsi="Arial" w:eastAsia="Times New Roman"/>
                <w:b/>
                <w:i w:val="0"/>
                <w:color w:val="0B172A"/>
                <w:sz w:val="20"/>
              </w:rPr>
              <w:t>Thiết kế thử nghiệm</w:t>
            </w:r>
          </w:p>
        </w:tc>
      </w:tr>
      <w:tr w14:paraId="53DAF4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8" w:type="dxa"/>
            <w:tcBorders>
              <w:top w:val="single" w:color="D9E2E8" w:sz="4" w:space="0"/>
              <w:left w:val="single" w:color="D9E2E8" w:sz="4" w:space="0"/>
              <w:bottom w:val="single" w:color="D9E2E8" w:sz="4" w:space="0"/>
              <w:right w:val="single" w:color="D9E2E8" w:sz="4" w:space="0"/>
            </w:tcBorders>
            <w:shd w:val="clear" w:color="auto" w:fill="FFFFFF"/>
            <w:tcMar>
              <w:top w:w="70" w:type="dxa"/>
              <w:left w:w="70" w:type="dxa"/>
              <w:bottom w:w="70" w:type="dxa"/>
              <w:right w:w="70" w:type="dxa"/>
            </w:tcMar>
            <w:vAlign w:val="center"/>
          </w:tcPr>
          <w:p w14:paraId="42170E2A">
            <w:r>
              <w:rPr>
                <w:rFonts w:ascii="Arial" w:hAnsi="Arial" w:eastAsia="Times New Roman"/>
                <w:b w:val="0"/>
                <w:sz w:val="21"/>
              </w:rPr>
              <w:t>Độ chính xác hình học</w:t>
            </w:r>
          </w:p>
        </w:tc>
        <w:tc>
          <w:tcPr>
            <w:tcW w:w="3402" w:type="dxa"/>
            <w:tcBorders>
              <w:top w:val="single" w:color="D9E2E8" w:sz="4" w:space="0"/>
              <w:left w:val="single" w:color="D9E2E8" w:sz="4" w:space="0"/>
              <w:bottom w:val="single" w:color="D9E2E8" w:sz="4" w:space="0"/>
              <w:right w:val="single" w:color="D9E2E8" w:sz="4" w:space="0"/>
            </w:tcBorders>
            <w:shd w:val="clear" w:color="auto" w:fill="FFFFFF"/>
            <w:tcMar>
              <w:top w:w="70" w:type="dxa"/>
              <w:left w:w="70" w:type="dxa"/>
              <w:bottom w:w="70" w:type="dxa"/>
              <w:right w:w="70" w:type="dxa"/>
            </w:tcMar>
            <w:vAlign w:val="center"/>
          </w:tcPr>
          <w:p w14:paraId="48E01857">
            <w:r>
              <w:rPr>
                <w:rFonts w:ascii="Arial" w:hAnsi="Arial" w:eastAsia="Times New Roman"/>
                <w:b w:val="0"/>
                <w:sz w:val="21"/>
              </w:rPr>
              <w:t>Sai số cạnh/diện tích mái; độ chính xác vật cản; số lần người dùng phải chỉnh.</w:t>
            </w:r>
          </w:p>
        </w:tc>
        <w:tc>
          <w:tcPr>
            <w:tcW w:w="3969" w:type="dxa"/>
            <w:tcBorders>
              <w:top w:val="single" w:color="D9E2E8" w:sz="4" w:space="0"/>
              <w:left w:val="single" w:color="D9E2E8" w:sz="4" w:space="0"/>
              <w:bottom w:val="single" w:color="D9E2E8" w:sz="4" w:space="0"/>
              <w:right w:val="single" w:color="D9E2E8" w:sz="4" w:space="0"/>
            </w:tcBorders>
            <w:shd w:val="clear" w:color="auto" w:fill="FFFFFF"/>
            <w:tcMar>
              <w:top w:w="70" w:type="dxa"/>
              <w:left w:w="70" w:type="dxa"/>
              <w:bottom w:w="70" w:type="dxa"/>
              <w:right w:w="70" w:type="dxa"/>
            </w:tcMar>
            <w:vAlign w:val="center"/>
          </w:tcPr>
          <w:p w14:paraId="0DF57B79">
            <w:r>
              <w:rPr>
                <w:rFonts w:ascii="Arial" w:hAnsi="Arial" w:eastAsia="Times New Roman"/>
                <w:b w:val="0"/>
                <w:sz w:val="21"/>
              </w:rPr>
              <w:t>30-50 mái có dữ liệu chuẩn đối chiếu hoặc bản CAD chuẩn.</w:t>
            </w:r>
          </w:p>
        </w:tc>
      </w:tr>
      <w:tr w14:paraId="677391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8" w:type="dxa"/>
            <w:tcBorders>
              <w:top w:val="single" w:color="D9E2E8" w:sz="4" w:space="0"/>
              <w:left w:val="single" w:color="D9E2E8" w:sz="4" w:space="0"/>
              <w:bottom w:val="single" w:color="D9E2E8" w:sz="4" w:space="0"/>
              <w:right w:val="single" w:color="D9E2E8" w:sz="4" w:space="0"/>
            </w:tcBorders>
            <w:shd w:val="clear" w:color="auto" w:fill="FFFFFF"/>
            <w:tcMar>
              <w:top w:w="70" w:type="dxa"/>
              <w:left w:w="70" w:type="dxa"/>
              <w:bottom w:w="70" w:type="dxa"/>
              <w:right w:w="70" w:type="dxa"/>
            </w:tcMar>
            <w:vAlign w:val="center"/>
          </w:tcPr>
          <w:p w14:paraId="4CC61501">
            <w:r>
              <w:rPr>
                <w:rFonts w:ascii="Arial" w:hAnsi="Arial" w:eastAsia="Times New Roman"/>
                <w:b w:val="0"/>
                <w:sz w:val="21"/>
              </w:rPr>
              <w:t>Chất lượng thiết kế</w:t>
            </w:r>
          </w:p>
        </w:tc>
        <w:tc>
          <w:tcPr>
            <w:tcW w:w="3402" w:type="dxa"/>
            <w:tcBorders>
              <w:top w:val="single" w:color="D9E2E8" w:sz="4" w:space="0"/>
              <w:left w:val="single" w:color="D9E2E8" w:sz="4" w:space="0"/>
              <w:bottom w:val="single" w:color="D9E2E8" w:sz="4" w:space="0"/>
              <w:right w:val="single" w:color="D9E2E8" w:sz="4" w:space="0"/>
            </w:tcBorders>
            <w:shd w:val="clear" w:color="auto" w:fill="FFFFFF"/>
            <w:tcMar>
              <w:top w:w="70" w:type="dxa"/>
              <w:left w:w="70" w:type="dxa"/>
              <w:bottom w:w="70" w:type="dxa"/>
              <w:right w:w="70" w:type="dxa"/>
            </w:tcMar>
            <w:vAlign w:val="center"/>
          </w:tcPr>
          <w:p w14:paraId="46E136D9">
            <w:r>
              <w:rPr>
                <w:rFonts w:ascii="Arial" w:hAnsi="Arial" w:eastAsia="Times New Roman"/>
                <w:b w:val="0"/>
                <w:sz w:val="21"/>
              </w:rPr>
              <w:t>Sản lượng dự kiến, số tấm pin hợp lệ, vi phạm ràng buộc.</w:t>
            </w:r>
          </w:p>
        </w:tc>
        <w:tc>
          <w:tcPr>
            <w:tcW w:w="3969" w:type="dxa"/>
            <w:tcBorders>
              <w:top w:val="single" w:color="D9E2E8" w:sz="4" w:space="0"/>
              <w:left w:val="single" w:color="D9E2E8" w:sz="4" w:space="0"/>
              <w:bottom w:val="single" w:color="D9E2E8" w:sz="4" w:space="0"/>
              <w:right w:val="single" w:color="D9E2E8" w:sz="4" w:space="0"/>
            </w:tcBorders>
            <w:shd w:val="clear" w:color="auto" w:fill="FFFFFF"/>
            <w:tcMar>
              <w:top w:w="70" w:type="dxa"/>
              <w:left w:w="70" w:type="dxa"/>
              <w:bottom w:w="70" w:type="dxa"/>
              <w:right w:w="70" w:type="dxa"/>
            </w:tcMar>
            <w:vAlign w:val="center"/>
          </w:tcPr>
          <w:p w14:paraId="00ECA14B">
            <w:r>
              <w:rPr>
                <w:rFonts w:ascii="Arial" w:hAnsi="Arial" w:eastAsia="Times New Roman"/>
                <w:b w:val="0"/>
                <w:sz w:val="21"/>
              </w:rPr>
              <w:t>So với kỹ sư/phương án tham chiếu trên cùng dữ liệu đầu vào.</w:t>
            </w:r>
          </w:p>
        </w:tc>
      </w:tr>
      <w:tr w14:paraId="3FE70A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8" w:type="dxa"/>
            <w:tcBorders>
              <w:top w:val="single" w:color="D9E2E8" w:sz="4" w:space="0"/>
              <w:left w:val="single" w:color="D9E2E8" w:sz="4" w:space="0"/>
              <w:bottom w:val="single" w:color="D9E2E8" w:sz="4" w:space="0"/>
              <w:right w:val="single" w:color="D9E2E8" w:sz="4" w:space="0"/>
            </w:tcBorders>
            <w:shd w:val="clear" w:color="auto" w:fill="FFFFFF"/>
            <w:tcMar>
              <w:top w:w="70" w:type="dxa"/>
              <w:left w:w="70" w:type="dxa"/>
              <w:bottom w:w="70" w:type="dxa"/>
              <w:right w:w="70" w:type="dxa"/>
            </w:tcMar>
            <w:vAlign w:val="center"/>
          </w:tcPr>
          <w:p w14:paraId="22FBBE0A">
            <w:r>
              <w:rPr>
                <w:rFonts w:ascii="Arial" w:hAnsi="Arial" w:eastAsia="Times New Roman"/>
                <w:b w:val="0"/>
                <w:sz w:val="21"/>
              </w:rPr>
              <w:t>tự thiết kế lại theo thay đổi</w:t>
            </w:r>
          </w:p>
        </w:tc>
        <w:tc>
          <w:tcPr>
            <w:tcW w:w="3402" w:type="dxa"/>
            <w:tcBorders>
              <w:top w:val="single" w:color="D9E2E8" w:sz="4" w:space="0"/>
              <w:left w:val="single" w:color="D9E2E8" w:sz="4" w:space="0"/>
              <w:bottom w:val="single" w:color="D9E2E8" w:sz="4" w:space="0"/>
              <w:right w:val="single" w:color="D9E2E8" w:sz="4" w:space="0"/>
            </w:tcBorders>
            <w:shd w:val="clear" w:color="auto" w:fill="FFFFFF"/>
            <w:tcMar>
              <w:top w:w="70" w:type="dxa"/>
              <w:left w:w="70" w:type="dxa"/>
              <w:bottom w:w="70" w:type="dxa"/>
              <w:right w:w="70" w:type="dxa"/>
            </w:tcMar>
            <w:vAlign w:val="center"/>
          </w:tcPr>
          <w:p w14:paraId="3E19556D">
            <w:r>
              <w:rPr>
                <w:rFonts w:ascii="Arial" w:hAnsi="Arial" w:eastAsia="Times New Roman"/>
                <w:b w:val="0"/>
                <w:sz w:val="21"/>
              </w:rPr>
              <w:t>Thời gian và số thao tác khi đổi tấm pin/vật cản/ngân sách.</w:t>
            </w:r>
          </w:p>
        </w:tc>
        <w:tc>
          <w:tcPr>
            <w:tcW w:w="3969" w:type="dxa"/>
            <w:tcBorders>
              <w:top w:val="single" w:color="D9E2E8" w:sz="4" w:space="0"/>
              <w:left w:val="single" w:color="D9E2E8" w:sz="4" w:space="0"/>
              <w:bottom w:val="single" w:color="D9E2E8" w:sz="4" w:space="0"/>
              <w:right w:val="single" w:color="D9E2E8" w:sz="4" w:space="0"/>
            </w:tcBorders>
            <w:shd w:val="clear" w:color="auto" w:fill="FFFFFF"/>
            <w:tcMar>
              <w:top w:w="70" w:type="dxa"/>
              <w:left w:w="70" w:type="dxa"/>
              <w:bottom w:w="70" w:type="dxa"/>
              <w:right w:w="70" w:type="dxa"/>
            </w:tcMar>
            <w:vAlign w:val="center"/>
          </w:tcPr>
          <w:p w14:paraId="23117311">
            <w:r>
              <w:rPr>
                <w:rFonts w:ascii="Arial" w:hAnsi="Arial"/>
                <w:sz w:val="21"/>
                <w:szCs w:val="18"/>
              </w:rPr>
              <w:t>So sánh quy trình thủ công với SolarOpt trên 10-20 kịch bản thay đổi.</w:t>
            </w:r>
          </w:p>
        </w:tc>
      </w:tr>
      <w:tr w14:paraId="113A1E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8" w:type="dxa"/>
            <w:tcBorders>
              <w:top w:val="single" w:color="D9E2E8" w:sz="4" w:space="0"/>
              <w:left w:val="single" w:color="D9E2E8" w:sz="4" w:space="0"/>
              <w:bottom w:val="single" w:color="D9E2E8" w:sz="4" w:space="0"/>
              <w:right w:val="single" w:color="D9E2E8" w:sz="4" w:space="0"/>
            </w:tcBorders>
            <w:shd w:val="clear" w:color="auto" w:fill="FFFFFF"/>
            <w:tcMar>
              <w:top w:w="70" w:type="dxa"/>
              <w:left w:w="70" w:type="dxa"/>
              <w:bottom w:w="70" w:type="dxa"/>
              <w:right w:w="70" w:type="dxa"/>
            </w:tcMar>
            <w:vAlign w:val="center"/>
          </w:tcPr>
          <w:p w14:paraId="145297FD">
            <w:r>
              <w:rPr>
                <w:rFonts w:ascii="Arial" w:hAnsi="Arial" w:eastAsia="Times New Roman"/>
                <w:b w:val="0"/>
                <w:sz w:val="21"/>
              </w:rPr>
              <w:t>Độ bền thiết kế</w:t>
            </w:r>
          </w:p>
        </w:tc>
        <w:tc>
          <w:tcPr>
            <w:tcW w:w="3402" w:type="dxa"/>
            <w:tcBorders>
              <w:top w:val="single" w:color="D9E2E8" w:sz="4" w:space="0"/>
              <w:left w:val="single" w:color="D9E2E8" w:sz="4" w:space="0"/>
              <w:bottom w:val="single" w:color="D9E2E8" w:sz="4" w:space="0"/>
              <w:right w:val="single" w:color="D9E2E8" w:sz="4" w:space="0"/>
            </w:tcBorders>
            <w:shd w:val="clear" w:color="auto" w:fill="FFFFFF"/>
            <w:tcMar>
              <w:top w:w="70" w:type="dxa"/>
              <w:left w:w="70" w:type="dxa"/>
              <w:bottom w:w="70" w:type="dxa"/>
              <w:right w:w="70" w:type="dxa"/>
            </w:tcMar>
            <w:vAlign w:val="center"/>
          </w:tcPr>
          <w:p w14:paraId="42FB74E8">
            <w:r>
              <w:rPr>
                <w:rFonts w:ascii="Arial" w:hAnsi="Arial" w:eastAsia="Times New Roman"/>
                <w:b w:val="0"/>
                <w:sz w:val="21"/>
              </w:rPr>
              <w:t>Số kịch bản đạt / số kịch bản thử.</w:t>
            </w:r>
          </w:p>
        </w:tc>
        <w:tc>
          <w:tcPr>
            <w:tcW w:w="3969" w:type="dxa"/>
            <w:tcBorders>
              <w:top w:val="single" w:color="D9E2E8" w:sz="4" w:space="0"/>
              <w:left w:val="single" w:color="D9E2E8" w:sz="4" w:space="0"/>
              <w:bottom w:val="single" w:color="D9E2E8" w:sz="4" w:space="0"/>
              <w:right w:val="single" w:color="D9E2E8" w:sz="4" w:space="0"/>
            </w:tcBorders>
            <w:shd w:val="clear" w:color="auto" w:fill="FFFFFF"/>
            <w:tcMar>
              <w:top w:w="70" w:type="dxa"/>
              <w:left w:w="70" w:type="dxa"/>
              <w:bottom w:w="70" w:type="dxa"/>
              <w:right w:w="70" w:type="dxa"/>
            </w:tcMar>
            <w:vAlign w:val="center"/>
          </w:tcPr>
          <w:p w14:paraId="282EFC7E">
            <w:r>
              <w:rPr>
                <w:rFonts w:ascii="Arial" w:hAnsi="Arial" w:eastAsia="Times New Roman"/>
                <w:b w:val="0"/>
                <w:sz w:val="21"/>
              </w:rPr>
              <w:t>Bộ kịch bản kiểm thử tình huống bất lợi định nghĩa trước, không gọi là “% an toàn”.</w:t>
            </w:r>
          </w:p>
        </w:tc>
      </w:tr>
      <w:tr w14:paraId="7DDA27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8" w:type="dxa"/>
            <w:tcBorders>
              <w:top w:val="single" w:color="D9E2E8" w:sz="4" w:space="0"/>
              <w:left w:val="single" w:color="D9E2E8" w:sz="4" w:space="0"/>
              <w:bottom w:val="single" w:color="D9E2E8" w:sz="4" w:space="0"/>
              <w:right w:val="single" w:color="D9E2E8" w:sz="4" w:space="0"/>
            </w:tcBorders>
            <w:shd w:val="clear" w:color="auto" w:fill="FFFFFF"/>
            <w:tcMar>
              <w:top w:w="70" w:type="dxa"/>
              <w:left w:w="70" w:type="dxa"/>
              <w:bottom w:w="70" w:type="dxa"/>
              <w:right w:w="70" w:type="dxa"/>
            </w:tcMar>
            <w:vAlign w:val="center"/>
          </w:tcPr>
          <w:p w14:paraId="37A3D2EC">
            <w:r>
              <w:rPr>
                <w:rFonts w:ascii="Arial" w:hAnsi="Arial" w:eastAsia="Times New Roman"/>
                <w:b w:val="0"/>
                <w:sz w:val="21"/>
              </w:rPr>
              <w:t>Phối hợp người - AI</w:t>
            </w:r>
          </w:p>
        </w:tc>
        <w:tc>
          <w:tcPr>
            <w:tcW w:w="3402" w:type="dxa"/>
            <w:tcBorders>
              <w:top w:val="single" w:color="D9E2E8" w:sz="4" w:space="0"/>
              <w:left w:val="single" w:color="D9E2E8" w:sz="4" w:space="0"/>
              <w:bottom w:val="single" w:color="D9E2E8" w:sz="4" w:space="0"/>
              <w:right w:val="single" w:color="D9E2E8" w:sz="4" w:space="0"/>
            </w:tcBorders>
            <w:shd w:val="clear" w:color="auto" w:fill="FFFFFF"/>
            <w:tcMar>
              <w:top w:w="70" w:type="dxa"/>
              <w:left w:w="70" w:type="dxa"/>
              <w:bottom w:w="70" w:type="dxa"/>
              <w:right w:w="70" w:type="dxa"/>
            </w:tcMar>
            <w:vAlign w:val="center"/>
          </w:tcPr>
          <w:p w14:paraId="189853C8">
            <w:r>
              <w:rPr>
                <w:rFonts w:ascii="Arial" w:hAnsi="Arial" w:eastAsia="Times New Roman"/>
                <w:b w:val="0"/>
                <w:sz w:val="21"/>
              </w:rPr>
              <w:t>Tỷ lệ câu hỏi thật sự cần thiết; số lần AI bỏ qua bất định mà không đổi quyết định.</w:t>
            </w:r>
          </w:p>
        </w:tc>
        <w:tc>
          <w:tcPr>
            <w:tcW w:w="3969" w:type="dxa"/>
            <w:tcBorders>
              <w:top w:val="single" w:color="D9E2E8" w:sz="4" w:space="0"/>
              <w:left w:val="single" w:color="D9E2E8" w:sz="4" w:space="0"/>
              <w:bottom w:val="single" w:color="D9E2E8" w:sz="4" w:space="0"/>
              <w:right w:val="single" w:color="D9E2E8" w:sz="4" w:space="0"/>
            </w:tcBorders>
            <w:shd w:val="clear" w:color="auto" w:fill="FFFFFF"/>
            <w:tcMar>
              <w:top w:w="70" w:type="dxa"/>
              <w:left w:w="70" w:type="dxa"/>
              <w:bottom w:w="70" w:type="dxa"/>
              <w:right w:w="70" w:type="dxa"/>
            </w:tcMar>
            <w:vAlign w:val="center"/>
          </w:tcPr>
          <w:p w14:paraId="6323C60A">
            <w:r>
              <w:rPr>
                <w:rFonts w:ascii="Arial" w:hAnsi="Arial" w:eastAsia="Times New Roman"/>
                <w:b w:val="0"/>
                <w:sz w:val="21"/>
              </w:rPr>
              <w:t>So sánh hai ngưỡng tác động khác nhau.</w:t>
            </w:r>
          </w:p>
        </w:tc>
      </w:tr>
      <w:tr w14:paraId="2D0661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8" w:type="dxa"/>
            <w:tcBorders>
              <w:top w:val="single" w:color="D9E2E8" w:sz="4" w:space="0"/>
              <w:left w:val="single" w:color="D9E2E8" w:sz="4" w:space="0"/>
              <w:bottom w:val="single" w:color="D9E2E8" w:sz="4" w:space="0"/>
              <w:right w:val="single" w:color="D9E2E8" w:sz="4" w:space="0"/>
            </w:tcBorders>
            <w:shd w:val="clear" w:color="auto" w:fill="FFFFFF"/>
            <w:tcMar>
              <w:top w:w="70" w:type="dxa"/>
              <w:left w:w="70" w:type="dxa"/>
              <w:bottom w:w="70" w:type="dxa"/>
              <w:right w:w="70" w:type="dxa"/>
            </w:tcMar>
            <w:vAlign w:val="center"/>
          </w:tcPr>
          <w:p w14:paraId="7E142E8B">
            <w:r>
              <w:rPr>
                <w:rFonts w:ascii="Arial" w:hAnsi="Arial" w:eastAsia="Times New Roman"/>
                <w:b w:val="0"/>
                <w:sz w:val="21"/>
              </w:rPr>
              <w:t>Giá trị kinh doanh</w:t>
            </w:r>
          </w:p>
        </w:tc>
        <w:tc>
          <w:tcPr>
            <w:tcW w:w="3402" w:type="dxa"/>
            <w:tcBorders>
              <w:top w:val="single" w:color="D9E2E8" w:sz="4" w:space="0"/>
              <w:left w:val="single" w:color="D9E2E8" w:sz="4" w:space="0"/>
              <w:bottom w:val="single" w:color="D9E2E8" w:sz="4" w:space="0"/>
              <w:right w:val="single" w:color="D9E2E8" w:sz="4" w:space="0"/>
            </w:tcBorders>
            <w:shd w:val="clear" w:color="auto" w:fill="FFFFFF"/>
            <w:tcMar>
              <w:top w:w="70" w:type="dxa"/>
              <w:left w:w="70" w:type="dxa"/>
              <w:bottom w:w="70" w:type="dxa"/>
              <w:right w:w="70" w:type="dxa"/>
            </w:tcMar>
            <w:vAlign w:val="center"/>
          </w:tcPr>
          <w:p w14:paraId="6584666D">
            <w:r>
              <w:rPr>
                <w:rFonts w:ascii="Arial" w:hAnsi="Arial" w:eastAsia="Times New Roman"/>
                <w:b w:val="0"/>
                <w:sz w:val="21"/>
              </w:rPr>
              <w:t>Phút tiết kiệm/dự án; số vòng sửa thiết kế; mức sẵn sàng trả phí.</w:t>
            </w:r>
          </w:p>
        </w:tc>
        <w:tc>
          <w:tcPr>
            <w:tcW w:w="3969" w:type="dxa"/>
            <w:tcBorders>
              <w:top w:val="single" w:color="D9E2E8" w:sz="4" w:space="0"/>
              <w:left w:val="single" w:color="D9E2E8" w:sz="4" w:space="0"/>
              <w:bottom w:val="single" w:color="D9E2E8" w:sz="4" w:space="0"/>
              <w:right w:val="single" w:color="D9E2E8" w:sz="4" w:space="0"/>
            </w:tcBorders>
            <w:shd w:val="clear" w:color="auto" w:fill="FFFFFF"/>
            <w:tcMar>
              <w:top w:w="70" w:type="dxa"/>
              <w:left w:w="70" w:type="dxa"/>
              <w:bottom w:w="70" w:type="dxa"/>
              <w:right w:w="70" w:type="dxa"/>
            </w:tcMar>
            <w:vAlign w:val="center"/>
          </w:tcPr>
          <w:p w14:paraId="7BC9ADEF">
            <w:r>
              <w:rPr>
                <w:rFonts w:ascii="Arial" w:hAnsi="Arial" w:eastAsia="Times New Roman"/>
                <w:b w:val="0"/>
                <w:sz w:val="21"/>
              </w:rPr>
              <w:t>Thử nghiệm thực tế với 3-5 EPC, phỏng vấn sau sử dụng.</w:t>
            </w:r>
          </w:p>
        </w:tc>
      </w:tr>
    </w:tbl>
    <w:p w14:paraId="00903FED">
      <w:pPr>
        <w:spacing w:after="40"/>
      </w:pPr>
    </w:p>
    <w:p w14:paraId="5802B4FA">
      <w:pPr>
        <w:spacing w:before="160" w:after="100"/>
        <w:rPr>
          <w:color w:val="000000" w:themeColor="text1"/>
          <w14:textFill>
            <w14:solidFill>
              <w14:schemeClr w14:val="tx1"/>
            </w14:solidFill>
          </w14:textFill>
        </w:rPr>
      </w:pPr>
      <w:r>
        <w:rPr>
          <w:rFonts w:ascii="Arial" w:hAnsi="Arial" w:eastAsia="Times New Roman"/>
          <w:b/>
          <w:i w:val="0"/>
          <w:color w:val="000000" w:themeColor="text1"/>
          <w:sz w:val="28"/>
          <w14:textFill>
            <w14:solidFill>
              <w14:schemeClr w14:val="tx1"/>
            </w14:solidFill>
          </w14:textFill>
        </w:rPr>
        <w:t>2.3.9. Hiệu quả kinh tế, xã hội, môi trường, công nghệ</w:t>
      </w:r>
    </w:p>
    <w:p w14:paraId="033A4EE8">
      <w:pPr>
        <w:spacing w:before="0" w:after="80" w:line="276" w:lineRule="auto"/>
      </w:pPr>
      <w:r>
        <w:rPr>
          <w:rFonts w:ascii="Arial" w:hAnsi="Arial" w:eastAsia="Times New Roman"/>
          <w:b/>
          <w:i w:val="0"/>
          <w:sz w:val="24"/>
        </w:rPr>
        <w:t>Hiệu quả kinh tế.</w:t>
      </w:r>
    </w:p>
    <w:p w14:paraId="2FFDDEFA">
      <w:pPr>
        <w:pStyle w:val="23"/>
        <w:spacing w:after="40" w:line="264" w:lineRule="auto"/>
        <w:rPr>
          <w:sz w:val="22"/>
          <w:szCs w:val="22"/>
        </w:rPr>
      </w:pPr>
      <w:r>
        <w:rPr>
          <w:rFonts w:ascii="Arial" w:hAnsi="Arial" w:eastAsia="Times New Roman"/>
          <w:b w:val="0"/>
          <w:i w:val="0"/>
          <w:sz w:val="24"/>
          <w:szCs w:val="22"/>
        </w:rPr>
        <w:t>Giảm giờ kỹ sư dành cho thao tác lặp lại và sửa thiết kế; tăng số dự án một đội có thể xử lý mà không tăng số lượng nhân sự tương ứng.</w:t>
      </w:r>
    </w:p>
    <w:p w14:paraId="6CF8B616">
      <w:pPr>
        <w:pStyle w:val="23"/>
        <w:spacing w:after="40" w:line="264" w:lineRule="auto"/>
      </w:pPr>
      <w:r>
        <w:rPr>
          <w:rFonts w:ascii="Arial" w:hAnsi="Arial" w:eastAsia="Times New Roman"/>
          <w:b w:val="0"/>
          <w:i w:val="0"/>
          <w:sz w:val="24"/>
        </w:rPr>
        <w:t>Giảm rủi ro phát sinh do thiết kế thay đổi muộn: khảo sát lại, điều chỉnh danh mục vật tư (BOM), cập nhật báo giá và chậm tiến độ phản hồi khách hàng.</w:t>
      </w:r>
    </w:p>
    <w:p w14:paraId="760D7700">
      <w:pPr>
        <w:pStyle w:val="23"/>
        <w:spacing w:after="40" w:line="264" w:lineRule="auto"/>
      </w:pPr>
      <w:r>
        <w:rPr>
          <w:rFonts w:ascii="Arial" w:hAnsi="Arial" w:eastAsia="Times New Roman"/>
          <w:b w:val="0"/>
          <w:i w:val="0"/>
          <w:sz w:val="24"/>
          <w:szCs w:val="22"/>
        </w:rPr>
        <w:t>Tạo lớp phần mềm nội địa có chi phí phù hợp hơn với doanh nghiệp Việt Nam và có thể tích hợp quy trình làm việc/linh kiện/quy định trong nước</w:t>
      </w:r>
      <w:r>
        <w:rPr>
          <w:rFonts w:ascii="Arial" w:hAnsi="Arial" w:eastAsia="Times New Roman"/>
          <w:b w:val="0"/>
          <w:i w:val="0"/>
          <w:sz w:val="26"/>
        </w:rPr>
        <w:t>.</w:t>
      </w:r>
    </w:p>
    <w:p w14:paraId="69F8F252">
      <w:pPr>
        <w:spacing w:before="0" w:after="80" w:line="276" w:lineRule="auto"/>
      </w:pPr>
      <w:r>
        <w:rPr>
          <w:rFonts w:ascii="Arial" w:hAnsi="Arial" w:eastAsia="Times New Roman"/>
          <w:b/>
          <w:i w:val="0"/>
          <w:sz w:val="24"/>
        </w:rPr>
        <w:t>Hiệu quả xã hội.</w:t>
      </w:r>
    </w:p>
    <w:p w14:paraId="5D4F7838">
      <w:pPr>
        <w:pStyle w:val="23"/>
        <w:spacing w:after="40" w:line="264" w:lineRule="auto"/>
      </w:pPr>
      <w:r>
        <w:rPr>
          <w:rFonts w:ascii="Arial" w:hAnsi="Arial" w:eastAsia="Times New Roman"/>
          <w:b w:val="0"/>
          <w:i w:val="0"/>
          <w:sz w:val="24"/>
        </w:rPr>
        <w:t>Giảm rào cản kỹ thuật để nhiều doanh nghiệp và công trình tiếp cận quy trình thiết kế điện mặt trời chuyên nghiệp, minh bạch hơn.</w:t>
      </w:r>
    </w:p>
    <w:p w14:paraId="26D77A7B">
      <w:pPr>
        <w:pStyle w:val="23"/>
        <w:spacing w:after="40" w:line="264" w:lineRule="auto"/>
      </w:pPr>
      <w:r>
        <w:rPr>
          <w:rFonts w:ascii="Arial" w:hAnsi="Arial" w:eastAsia="Times New Roman"/>
          <w:b w:val="0"/>
          <w:i w:val="0"/>
          <w:sz w:val="24"/>
          <w:szCs w:val="22"/>
        </w:rPr>
        <w:t>Tăng khả năng giải thích: chủ công trình hiểu vì sao phương án được chọn, điều gì xảy ra nếu đổi ngân sách hoặc loại pin.</w:t>
      </w:r>
    </w:p>
    <w:p w14:paraId="740B8AE5">
      <w:pPr>
        <w:pStyle w:val="23"/>
        <w:spacing w:after="40" w:line="264" w:lineRule="auto"/>
      </w:pPr>
      <w:r>
        <w:rPr>
          <w:rFonts w:ascii="Arial" w:hAnsi="Arial" w:eastAsia="Times New Roman"/>
          <w:b w:val="0"/>
          <w:i w:val="0"/>
          <w:sz w:val="24"/>
          <w:szCs w:val="22"/>
        </w:rPr>
        <w:t>Hỗ trợ kỹ sư tập trung vào quyết định chuyên môn và an toàn thay vì thao tác nhập liệu, tính lại và so sánh thủ công</w:t>
      </w:r>
      <w:r>
        <w:rPr>
          <w:rFonts w:ascii="Arial" w:hAnsi="Arial" w:eastAsia="Times New Roman"/>
          <w:b w:val="0"/>
          <w:i w:val="0"/>
          <w:sz w:val="24"/>
        </w:rPr>
        <w:t>.</w:t>
      </w:r>
    </w:p>
    <w:p w14:paraId="4FB0A1DA">
      <w:pPr>
        <w:spacing w:before="0" w:after="80" w:line="276" w:lineRule="auto"/>
      </w:pPr>
      <w:r>
        <w:rPr>
          <w:rFonts w:ascii="Arial" w:hAnsi="Arial" w:eastAsia="Times New Roman"/>
          <w:b/>
          <w:i w:val="0"/>
          <w:sz w:val="24"/>
        </w:rPr>
        <w:t>Hiệu quả môi trường.</w:t>
      </w:r>
    </w:p>
    <w:p w14:paraId="6DC18F2A">
      <w:pPr>
        <w:jc w:val="center"/>
      </w:pPr>
      <w:r>
        <w:rPr>
          <w:rFonts w:ascii="Arial" w:hAnsi="Arial" w:eastAsia="Segoe UI" w:cs="Segoe UI"/>
          <w:i w:val="0"/>
          <w:iCs w:val="0"/>
          <w:caps w:val="0"/>
          <w:color w:val="000000"/>
          <w:spacing w:val="0"/>
          <w:sz w:val="24"/>
          <w:szCs w:val="18"/>
          <w:shd w:val="clear" w:fill="FFFFFF"/>
          <w:vertAlign w:val="baseline"/>
        </w:rPr>
        <w:drawing>
          <wp:inline distT="0" distB="0" distL="114300" distR="114300">
            <wp:extent cx="6367145" cy="1209675"/>
            <wp:effectExtent l="0" t="0" r="8255" b="9525"/>
            <wp:docPr id="13" name="Picture 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7" descr="IMG_256"/>
                    <pic:cNvPicPr>
                      <a:picLocks noChangeAspect="1"/>
                    </pic:cNvPicPr>
                  </pic:nvPicPr>
                  <pic:blipFill>
                    <a:blip r:embed="rId14"/>
                    <a:stretch>
                      <a:fillRect/>
                    </a:stretch>
                  </pic:blipFill>
                  <pic:spPr>
                    <a:xfrm>
                      <a:off x="0" y="0"/>
                      <a:ext cx="6367145" cy="1209675"/>
                    </a:xfrm>
                    <a:prstGeom prst="rect">
                      <a:avLst/>
                    </a:prstGeom>
                    <a:noFill/>
                    <a:ln w="9525">
                      <a:noFill/>
                    </a:ln>
                  </pic:spPr>
                </pic:pic>
              </a:graphicData>
            </a:graphic>
          </wp:inline>
        </w:drawing>
      </w:r>
    </w:p>
    <w:p w14:paraId="7A370372">
      <w:pPr>
        <w:spacing w:before="60" w:after="120"/>
        <w:jc w:val="center"/>
      </w:pPr>
      <w:r>
        <w:rPr>
          <w:rFonts w:ascii="Arial" w:hAnsi="Arial" w:eastAsia="Times New Roman"/>
          <w:b w:val="0"/>
          <w:i/>
          <w:color w:val="667085"/>
          <w:sz w:val="20"/>
        </w:rPr>
        <w:t>Hình 4. SolarOpt gắn tác động công nghệ với chủ đề môi trường qua chuỗi giá trị có thể đo.</w:t>
      </w:r>
    </w:p>
    <w:p w14:paraId="467F9C74">
      <w:r>
        <w:rPr>
          <w:rFonts w:ascii="Arial" w:hAnsi="Arial"/>
          <w:sz w:val="24"/>
        </w:rPr>
        <w:t xml:space="preserve">Tác động môi trường được lượng hóa theo hai lớp. Lớp trực tiếp gồm: sản lượng điện mặt trời dự kiến, điện năng trên mỗi m² mái hữu dụng, tỷ lệ mái được khai thác và tổn thất do bóng. Lớp vận hành gồm: số vòng thiết kế lại, lượt khảo sát lại, thay đổi danh mục vật tư và các thao tác hiện trường có thể tránh trong thử nghiệm thực tế. Khi quy đổi điện sạch sang phát thải tránh được, SolarOpt sử dụng hệ số phát thải lưới điện làm hệ số kế toán tham chiếu. Theo Công văn 1726/BĐKH-PTCBT công bố kết quả hệ số phát thải lưới điện Việt Nam năm 2023, hệ số này là 0,6592 tCO₂/MWh. </w:t>
      </w:r>
      <w:r>
        <w:fldChar w:fldCharType="begin"/>
      </w:r>
      <w:r>
        <w:instrText xml:space="preserve"> HYPERLINK \l "REF_19" </w:instrText>
      </w:r>
      <w:r>
        <w:fldChar w:fldCharType="separate"/>
      </w:r>
      <w:r>
        <w:rPr>
          <w:color w:val="0563C1"/>
          <w:u w:val="single"/>
        </w:rPr>
        <w:t>[19]</w:t>
      </w:r>
      <w:r>
        <w:rPr>
          <w:color w:val="0563C1"/>
          <w:u w:val="single"/>
        </w:rPr>
        <w:fldChar w:fldCharType="end"/>
      </w:r>
    </w:p>
    <w:p w14:paraId="493C2572">
      <w:r>
        <w:rPr>
          <w:rFonts w:ascii="Arial" w:hAnsi="Arial"/>
          <w:sz w:val="24"/>
        </w:rPr>
        <w:t xml:space="preserve">Để đặt bối cảnh về cường độ phát thải, nhiều tài liệu phổ biến về năng lượng môi trường tại Việt Nam mô tả điện than thường nằm quanh mức 0,8 - 1,0 kg CO₂ cho mỗi kWh điện sản xuất; IEA cũng đưa ví dụ một nhà máy điện than bitum hiệu suất 43% phát thải khoảng 795 kg CO₂/MWh, còn nhà máy điện than nâu (lignite) hiệu suất 35% khoảng 1.039 kg CO₂/MWh. Đây là số liệu tham chiếu công nghệ, không phải hệ số phát thải biên của lưới Việt Nam. Vì vậy lập luận môi trường của SolarOpt dựa trên điện lưới được thay thế và hệ số lưới chính thức, thay vì gán trực tiếp mọi kWh tối ưu thêm cho một loại nguồn phát điện cụ thể. </w:t>
      </w:r>
      <w:r>
        <w:fldChar w:fldCharType="begin"/>
      </w:r>
      <w:r>
        <w:instrText xml:space="preserve"> HYPERLINK \l "REF_18" </w:instrText>
      </w:r>
      <w:r>
        <w:fldChar w:fldCharType="separate"/>
      </w:r>
      <w:r>
        <w:rPr>
          <w:color w:val="0563C1"/>
          <w:u w:val="single"/>
        </w:rPr>
        <w:t>[18]</w:t>
      </w:r>
      <w:r>
        <w:rPr>
          <w:color w:val="0563C1"/>
          <w:u w:val="single"/>
        </w:rPr>
        <w:fldChar w:fldCharType="end"/>
      </w:r>
      <w:r>
        <w:fldChar w:fldCharType="begin"/>
      </w:r>
      <w:r>
        <w:instrText xml:space="preserve"> HYPERLINK \l "REF_20" </w:instrText>
      </w:r>
      <w:r>
        <w:fldChar w:fldCharType="separate"/>
      </w:r>
      <w:r>
        <w:rPr>
          <w:color w:val="0563C1"/>
          <w:u w:val="single"/>
        </w:rPr>
        <w:t>[20]</w:t>
      </w:r>
      <w:r>
        <w:rPr>
          <w:color w:val="0563C1"/>
          <w:u w:val="single"/>
        </w:rPr>
        <w:fldChar w:fldCharType="end"/>
      </w:r>
    </w:p>
    <w:p w14:paraId="4E476D2B">
      <w:r>
        <w:rPr>
          <w:rFonts w:ascii="Arial" w:hAnsi="Arial"/>
          <w:sz w:val="24"/>
        </w:rPr>
        <w:t xml:space="preserve">Ví dụ minh họa phương pháp đo: nếu một thiết kế SolarOpt tạo thêm 5 MWh/năm so với phương án tham chiếu và toàn bộ phần tăng thêm được tự tiêu thụ tại chỗ, lượng phát thải lưới tránh được theo hệ số 0,6592 tCO₂/MWh là khoảng 3,30 tCO₂/năm. Cách diễn giải này cho thấy giá trị môi trường của SolarOpt không chỉ nằm ở việc giảm giờ công kỹ sư, mà còn ở việc khai thác hiệu quả hơn từng mét vuông mái để thay thế nhiều hơn phần điện lưới phát thải cao. </w:t>
      </w:r>
      <w:r>
        <w:fldChar w:fldCharType="begin"/>
      </w:r>
      <w:r>
        <w:instrText xml:space="preserve"> HYPERLINK \l "REF_19" </w:instrText>
      </w:r>
      <w:r>
        <w:fldChar w:fldCharType="separate"/>
      </w:r>
      <w:r>
        <w:rPr>
          <w:color w:val="0563C1"/>
          <w:u w:val="single"/>
        </w:rPr>
        <w:t>[19]</w:t>
      </w:r>
      <w:r>
        <w:rPr>
          <w:color w:val="0563C1"/>
          <w:u w:val="single"/>
        </w:rPr>
        <w:fldChar w:fldCharType="end"/>
      </w:r>
    </w:p>
    <w:p w14:paraId="5F4E66BC">
      <w:r>
        <w:rPr>
          <w:rFonts w:ascii="Arial" w:hAnsi="Arial" w:eastAsia="Times New Roman"/>
          <w:b/>
          <w:i w:val="0"/>
          <w:sz w:val="24"/>
        </w:rPr>
        <w:t>Khung đo tác động môi trường trong thử nghiệm thực tế:</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33"/>
        <w:gridCol w:w="2870"/>
        <w:gridCol w:w="2571"/>
        <w:gridCol w:w="2352"/>
      </w:tblGrid>
      <w:tr w14:paraId="449F02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592" w:type="dxa"/>
            <w:shd w:val="clear" w:color="auto" w:fill="FFFFFF"/>
            <w:tcMar>
              <w:top w:w="70" w:type="dxa"/>
              <w:left w:w="70" w:type="dxa"/>
              <w:bottom w:w="70" w:type="dxa"/>
              <w:right w:w="70" w:type="dxa"/>
            </w:tcMar>
            <w:vAlign w:val="center"/>
          </w:tcPr>
          <w:p w14:paraId="664EC188">
            <w:pPr>
              <w:jc w:val="center"/>
            </w:pPr>
            <w:r>
              <w:rPr>
                <w:rFonts w:ascii="Arial" w:hAnsi="Arial" w:eastAsia="Times New Roman"/>
                <w:b/>
                <w:sz w:val="20"/>
              </w:rPr>
              <w:t>Chỉ số</w:t>
            </w:r>
          </w:p>
        </w:tc>
        <w:tc>
          <w:tcPr>
            <w:tcW w:w="3024" w:type="dxa"/>
            <w:shd w:val="clear" w:color="auto" w:fill="FFFFFF"/>
            <w:tcMar>
              <w:top w:w="70" w:type="dxa"/>
              <w:left w:w="70" w:type="dxa"/>
              <w:bottom w:w="70" w:type="dxa"/>
              <w:right w:w="70" w:type="dxa"/>
            </w:tcMar>
            <w:vAlign w:val="center"/>
          </w:tcPr>
          <w:p w14:paraId="10A83B5E">
            <w:pPr>
              <w:jc w:val="center"/>
            </w:pPr>
            <w:r>
              <w:rPr>
                <w:rFonts w:ascii="Arial" w:hAnsi="Arial" w:eastAsia="Times New Roman"/>
                <w:b/>
                <w:sz w:val="20"/>
              </w:rPr>
              <w:t>Cách tính</w:t>
            </w:r>
          </w:p>
        </w:tc>
        <w:tc>
          <w:tcPr>
            <w:tcW w:w="2736" w:type="dxa"/>
            <w:shd w:val="clear" w:color="auto" w:fill="FFFFFF"/>
            <w:tcMar>
              <w:top w:w="70" w:type="dxa"/>
              <w:left w:w="70" w:type="dxa"/>
              <w:bottom w:w="70" w:type="dxa"/>
              <w:right w:w="70" w:type="dxa"/>
            </w:tcMar>
            <w:vAlign w:val="center"/>
          </w:tcPr>
          <w:p w14:paraId="06F56AFA">
            <w:pPr>
              <w:jc w:val="center"/>
            </w:pPr>
            <w:r>
              <w:rPr>
                <w:rFonts w:ascii="Arial" w:hAnsi="Arial" w:eastAsia="Times New Roman"/>
                <w:b/>
                <w:sz w:val="20"/>
              </w:rPr>
              <w:t>Dữ liệu cần có</w:t>
            </w:r>
          </w:p>
        </w:tc>
        <w:tc>
          <w:tcPr>
            <w:tcW w:w="2448" w:type="dxa"/>
            <w:shd w:val="clear" w:color="auto" w:fill="FFFFFF"/>
            <w:tcMar>
              <w:top w:w="70" w:type="dxa"/>
              <w:left w:w="70" w:type="dxa"/>
              <w:bottom w:w="70" w:type="dxa"/>
              <w:right w:w="70" w:type="dxa"/>
            </w:tcMar>
            <w:vAlign w:val="center"/>
          </w:tcPr>
          <w:p w14:paraId="272441CF">
            <w:pPr>
              <w:jc w:val="center"/>
            </w:pPr>
            <w:r>
              <w:rPr>
                <w:rFonts w:ascii="Arial" w:hAnsi="Arial" w:eastAsia="Times New Roman"/>
                <w:b/>
                <w:sz w:val="20"/>
              </w:rPr>
              <w:t>Cách báo cáo</w:t>
            </w:r>
          </w:p>
        </w:tc>
      </w:tr>
      <w:tr w14:paraId="5903C9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592" w:type="dxa"/>
            <w:shd w:val="clear" w:color="auto" w:fill="FFFFFF"/>
            <w:tcMar>
              <w:top w:w="70" w:type="dxa"/>
              <w:left w:w="70" w:type="dxa"/>
              <w:bottom w:w="70" w:type="dxa"/>
              <w:right w:w="70" w:type="dxa"/>
            </w:tcMar>
            <w:vAlign w:val="center"/>
          </w:tcPr>
          <w:p w14:paraId="341C8812">
            <w:r>
              <w:rPr>
                <w:rFonts w:ascii="Arial" w:hAnsi="Arial" w:eastAsia="Times New Roman"/>
                <w:b w:val="0"/>
                <w:sz w:val="21"/>
              </w:rPr>
              <w:t>Điện sạch tăng thêm</w:t>
            </w:r>
          </w:p>
        </w:tc>
        <w:tc>
          <w:tcPr>
            <w:tcW w:w="3024" w:type="dxa"/>
            <w:shd w:val="clear" w:color="auto" w:fill="FFFFFF"/>
            <w:tcMar>
              <w:top w:w="70" w:type="dxa"/>
              <w:left w:w="70" w:type="dxa"/>
              <w:bottom w:w="70" w:type="dxa"/>
              <w:right w:w="70" w:type="dxa"/>
            </w:tcMar>
            <w:vAlign w:val="center"/>
          </w:tcPr>
          <w:p w14:paraId="2DB2B44A">
            <w:r>
              <w:rPr>
                <w:rFonts w:ascii="Arial" w:hAnsi="Arial" w:eastAsia="Times New Roman"/>
                <w:b w:val="0"/>
                <w:sz w:val="21"/>
              </w:rPr>
              <w:t>E(SolarOpt) - E(phương án tham chiếu)</w:t>
            </w:r>
          </w:p>
        </w:tc>
        <w:tc>
          <w:tcPr>
            <w:tcW w:w="2736" w:type="dxa"/>
            <w:shd w:val="clear" w:color="auto" w:fill="FFFFFF"/>
            <w:tcMar>
              <w:top w:w="70" w:type="dxa"/>
              <w:left w:w="70" w:type="dxa"/>
              <w:bottom w:w="70" w:type="dxa"/>
              <w:right w:w="70" w:type="dxa"/>
            </w:tcMar>
            <w:vAlign w:val="center"/>
          </w:tcPr>
          <w:p w14:paraId="77CAA1DC">
            <w:r>
              <w:rPr>
                <w:rFonts w:ascii="Arial" w:hAnsi="Arial" w:eastAsia="Times New Roman"/>
                <w:b w:val="0"/>
                <w:sz w:val="21"/>
              </w:rPr>
              <w:t>Mô phỏng + đo thực tế</w:t>
            </w:r>
          </w:p>
        </w:tc>
        <w:tc>
          <w:tcPr>
            <w:tcW w:w="2448" w:type="dxa"/>
            <w:shd w:val="clear" w:color="auto" w:fill="FFFFFF"/>
            <w:tcMar>
              <w:top w:w="70" w:type="dxa"/>
              <w:left w:w="70" w:type="dxa"/>
              <w:bottom w:w="70" w:type="dxa"/>
              <w:right w:w="70" w:type="dxa"/>
            </w:tcMar>
            <w:vAlign w:val="center"/>
          </w:tcPr>
          <w:p w14:paraId="015BA88D">
            <w:r>
              <w:rPr>
                <w:rFonts w:ascii="Arial" w:hAnsi="Arial" w:eastAsia="Times New Roman"/>
                <w:b w:val="0"/>
                <w:sz w:val="21"/>
              </w:rPr>
              <w:t>kWh/năm</w:t>
            </w:r>
          </w:p>
        </w:tc>
      </w:tr>
      <w:tr w14:paraId="4D2027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592" w:type="dxa"/>
            <w:shd w:val="clear" w:color="auto" w:fill="FFFFFF"/>
            <w:tcMar>
              <w:top w:w="70" w:type="dxa"/>
              <w:left w:w="70" w:type="dxa"/>
              <w:bottom w:w="70" w:type="dxa"/>
              <w:right w:w="70" w:type="dxa"/>
            </w:tcMar>
            <w:vAlign w:val="center"/>
          </w:tcPr>
          <w:p w14:paraId="52238727">
            <w:r>
              <w:rPr>
                <w:rFonts w:ascii="Arial" w:hAnsi="Arial" w:eastAsia="Times New Roman"/>
                <w:b w:val="0"/>
                <w:sz w:val="21"/>
              </w:rPr>
              <w:t>Hiệu suất sử dụng mái</w:t>
            </w:r>
          </w:p>
        </w:tc>
        <w:tc>
          <w:tcPr>
            <w:tcW w:w="3024" w:type="dxa"/>
            <w:shd w:val="clear" w:color="auto" w:fill="FFFFFF"/>
            <w:tcMar>
              <w:top w:w="70" w:type="dxa"/>
              <w:left w:w="70" w:type="dxa"/>
              <w:bottom w:w="70" w:type="dxa"/>
              <w:right w:w="70" w:type="dxa"/>
            </w:tcMar>
            <w:vAlign w:val="center"/>
          </w:tcPr>
          <w:p w14:paraId="10F331DA">
            <w:r>
              <w:rPr>
                <w:rFonts w:ascii="Arial" w:hAnsi="Arial" w:eastAsia="Times New Roman"/>
                <w:b w:val="0"/>
                <w:sz w:val="21"/>
              </w:rPr>
              <w:t>Sản lượng / diện tích mái hữu dụng</w:t>
            </w:r>
          </w:p>
        </w:tc>
        <w:tc>
          <w:tcPr>
            <w:tcW w:w="2736" w:type="dxa"/>
            <w:shd w:val="clear" w:color="auto" w:fill="FFFFFF"/>
            <w:tcMar>
              <w:top w:w="70" w:type="dxa"/>
              <w:left w:w="70" w:type="dxa"/>
              <w:bottom w:w="70" w:type="dxa"/>
              <w:right w:w="70" w:type="dxa"/>
            </w:tcMar>
            <w:vAlign w:val="center"/>
          </w:tcPr>
          <w:p w14:paraId="65C1DFF1">
            <w:r>
              <w:rPr>
                <w:rFonts w:ascii="Arial" w:hAnsi="Arial" w:eastAsia="Times New Roman"/>
                <w:b w:val="0"/>
                <w:sz w:val="21"/>
              </w:rPr>
              <w:t>Mô hình mái + sản lượng</w:t>
            </w:r>
          </w:p>
        </w:tc>
        <w:tc>
          <w:tcPr>
            <w:tcW w:w="2448" w:type="dxa"/>
            <w:shd w:val="clear" w:color="auto" w:fill="FFFFFF"/>
            <w:tcMar>
              <w:top w:w="70" w:type="dxa"/>
              <w:left w:w="70" w:type="dxa"/>
              <w:bottom w:w="70" w:type="dxa"/>
              <w:right w:w="70" w:type="dxa"/>
            </w:tcMar>
            <w:vAlign w:val="center"/>
          </w:tcPr>
          <w:p w14:paraId="2A759550">
            <w:r>
              <w:rPr>
                <w:rFonts w:ascii="Arial" w:hAnsi="Arial" w:eastAsia="Times New Roman"/>
                <w:b w:val="0"/>
                <w:sz w:val="21"/>
              </w:rPr>
              <w:t>kWh/m²/năm</w:t>
            </w:r>
          </w:p>
        </w:tc>
      </w:tr>
      <w:tr w14:paraId="3FB0D4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592" w:type="dxa"/>
            <w:shd w:val="clear" w:color="auto" w:fill="FFFFFF"/>
            <w:tcMar>
              <w:top w:w="70" w:type="dxa"/>
              <w:left w:w="70" w:type="dxa"/>
              <w:bottom w:w="70" w:type="dxa"/>
              <w:right w:w="70" w:type="dxa"/>
            </w:tcMar>
            <w:vAlign w:val="center"/>
          </w:tcPr>
          <w:p w14:paraId="6B8B79FA">
            <w:r>
              <w:rPr>
                <w:rFonts w:ascii="Arial" w:hAnsi="Arial" w:eastAsia="Times New Roman"/>
                <w:b w:val="0"/>
                <w:sz w:val="21"/>
              </w:rPr>
              <w:t>Phát thải lưới tránh được</w:t>
            </w:r>
          </w:p>
        </w:tc>
        <w:tc>
          <w:tcPr>
            <w:tcW w:w="3024" w:type="dxa"/>
            <w:shd w:val="clear" w:color="auto" w:fill="FFFFFF"/>
            <w:tcMar>
              <w:top w:w="70" w:type="dxa"/>
              <w:left w:w="70" w:type="dxa"/>
              <w:bottom w:w="70" w:type="dxa"/>
              <w:right w:w="70" w:type="dxa"/>
            </w:tcMar>
            <w:vAlign w:val="center"/>
          </w:tcPr>
          <w:p w14:paraId="5F8691F0">
            <w:r>
              <w:rPr>
                <w:rFonts w:ascii="Arial" w:hAnsi="Arial" w:eastAsia="Times New Roman"/>
                <w:b w:val="0"/>
                <w:sz w:val="21"/>
              </w:rPr>
              <w:t>Điện lưới được thay thế × 0,6592</w:t>
            </w:r>
          </w:p>
        </w:tc>
        <w:tc>
          <w:tcPr>
            <w:tcW w:w="2736" w:type="dxa"/>
            <w:shd w:val="clear" w:color="auto" w:fill="FFFFFF"/>
            <w:tcMar>
              <w:top w:w="70" w:type="dxa"/>
              <w:left w:w="70" w:type="dxa"/>
              <w:bottom w:w="70" w:type="dxa"/>
              <w:right w:w="70" w:type="dxa"/>
            </w:tcMar>
            <w:vAlign w:val="center"/>
          </w:tcPr>
          <w:p w14:paraId="7B23F3AA">
            <w:r>
              <w:rPr>
                <w:rFonts w:ascii="Arial" w:hAnsi="Arial" w:eastAsia="Times New Roman"/>
                <w:b w:val="0"/>
                <w:sz w:val="21"/>
              </w:rPr>
              <w:t>Phụ tải + sản lượng + hệ số lưới</w:t>
            </w:r>
          </w:p>
        </w:tc>
        <w:tc>
          <w:tcPr>
            <w:tcW w:w="2448" w:type="dxa"/>
            <w:shd w:val="clear" w:color="auto" w:fill="FFFFFF"/>
            <w:tcMar>
              <w:top w:w="70" w:type="dxa"/>
              <w:left w:w="70" w:type="dxa"/>
              <w:bottom w:w="70" w:type="dxa"/>
              <w:right w:w="70" w:type="dxa"/>
            </w:tcMar>
            <w:vAlign w:val="center"/>
          </w:tcPr>
          <w:p w14:paraId="55579805">
            <w:r>
              <w:rPr>
                <w:rFonts w:ascii="Arial" w:hAnsi="Arial" w:eastAsia="Times New Roman"/>
                <w:b w:val="0"/>
                <w:sz w:val="21"/>
              </w:rPr>
              <w:t>tCO₂/năm; nêu rõ giả định</w:t>
            </w:r>
          </w:p>
        </w:tc>
      </w:tr>
      <w:tr w14:paraId="191113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592" w:type="dxa"/>
            <w:shd w:val="clear" w:color="auto" w:fill="FFFFFF"/>
            <w:tcMar>
              <w:top w:w="70" w:type="dxa"/>
              <w:left w:w="70" w:type="dxa"/>
              <w:bottom w:w="70" w:type="dxa"/>
              <w:right w:w="70" w:type="dxa"/>
            </w:tcMar>
            <w:vAlign w:val="center"/>
          </w:tcPr>
          <w:p w14:paraId="05E4C33C">
            <w:r>
              <w:rPr>
                <w:rFonts w:ascii="Arial" w:hAnsi="Arial" w:eastAsia="Times New Roman"/>
                <w:b w:val="0"/>
                <w:sz w:val="21"/>
              </w:rPr>
              <w:t>Vòng sửa tránh được</w:t>
            </w:r>
          </w:p>
        </w:tc>
        <w:tc>
          <w:tcPr>
            <w:tcW w:w="3024" w:type="dxa"/>
            <w:shd w:val="clear" w:color="auto" w:fill="FFFFFF"/>
            <w:tcMar>
              <w:top w:w="70" w:type="dxa"/>
              <w:left w:w="70" w:type="dxa"/>
              <w:bottom w:w="70" w:type="dxa"/>
              <w:right w:w="70" w:type="dxa"/>
            </w:tcMar>
            <w:vAlign w:val="center"/>
          </w:tcPr>
          <w:p w14:paraId="05319D98">
            <w:r>
              <w:rPr>
                <w:rFonts w:ascii="Arial" w:hAnsi="Arial" w:eastAsia="Times New Roman"/>
                <w:b w:val="0"/>
                <w:sz w:val="21"/>
              </w:rPr>
              <w:t>So sánh quy trình thủ công và SolarOpt</w:t>
            </w:r>
          </w:p>
        </w:tc>
        <w:tc>
          <w:tcPr>
            <w:tcW w:w="2736" w:type="dxa"/>
            <w:shd w:val="clear" w:color="auto" w:fill="FFFFFF"/>
            <w:tcMar>
              <w:top w:w="70" w:type="dxa"/>
              <w:left w:w="70" w:type="dxa"/>
              <w:bottom w:w="70" w:type="dxa"/>
              <w:right w:w="70" w:type="dxa"/>
            </w:tcMar>
            <w:vAlign w:val="center"/>
          </w:tcPr>
          <w:p w14:paraId="758A5B34">
            <w:r>
              <w:rPr>
                <w:rFonts w:ascii="Arial" w:hAnsi="Arial" w:eastAsia="Times New Roman"/>
                <w:b w:val="0"/>
                <w:sz w:val="21"/>
              </w:rPr>
              <w:t>Nhật ký thao tác dự án</w:t>
            </w:r>
          </w:p>
        </w:tc>
        <w:tc>
          <w:tcPr>
            <w:tcW w:w="2448" w:type="dxa"/>
            <w:shd w:val="clear" w:color="auto" w:fill="FFFFFF"/>
            <w:tcMar>
              <w:top w:w="70" w:type="dxa"/>
              <w:left w:w="70" w:type="dxa"/>
              <w:bottom w:w="70" w:type="dxa"/>
              <w:right w:w="70" w:type="dxa"/>
            </w:tcMar>
            <w:vAlign w:val="center"/>
          </w:tcPr>
          <w:p w14:paraId="7DF8DF9A">
            <w:r>
              <w:rPr>
                <w:rFonts w:ascii="Arial" w:hAnsi="Arial" w:eastAsia="Times New Roman"/>
                <w:b w:val="0"/>
                <w:sz w:val="21"/>
              </w:rPr>
              <w:t>lần/dự án</w:t>
            </w:r>
          </w:p>
        </w:tc>
      </w:tr>
      <w:tr w14:paraId="013E25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592" w:type="dxa"/>
            <w:shd w:val="clear" w:color="auto" w:fill="FFFFFF"/>
            <w:tcMar>
              <w:top w:w="70" w:type="dxa"/>
              <w:left w:w="70" w:type="dxa"/>
              <w:bottom w:w="70" w:type="dxa"/>
              <w:right w:w="70" w:type="dxa"/>
            </w:tcMar>
            <w:vAlign w:val="center"/>
          </w:tcPr>
          <w:p w14:paraId="2DFE6C86">
            <w:r>
              <w:rPr>
                <w:rFonts w:ascii="Arial" w:hAnsi="Arial" w:eastAsia="Times New Roman"/>
                <w:b w:val="0"/>
                <w:sz w:val="21"/>
              </w:rPr>
              <w:t>Khảo sát/vật tư tránh lãng phí</w:t>
            </w:r>
          </w:p>
        </w:tc>
        <w:tc>
          <w:tcPr>
            <w:tcW w:w="3024" w:type="dxa"/>
            <w:shd w:val="clear" w:color="auto" w:fill="FFFFFF"/>
            <w:tcMar>
              <w:top w:w="70" w:type="dxa"/>
              <w:left w:w="70" w:type="dxa"/>
              <w:bottom w:w="70" w:type="dxa"/>
              <w:right w:w="70" w:type="dxa"/>
            </w:tcMar>
            <w:vAlign w:val="center"/>
          </w:tcPr>
          <w:p w14:paraId="3335980E">
            <w:r>
              <w:rPr>
                <w:rFonts w:ascii="Arial" w:hAnsi="Arial" w:eastAsia="Times New Roman"/>
                <w:b w:val="0"/>
                <w:sz w:val="21"/>
              </w:rPr>
              <w:t>Số lượt/đơn thay đổi tránh được</w:t>
            </w:r>
          </w:p>
        </w:tc>
        <w:tc>
          <w:tcPr>
            <w:tcW w:w="2736" w:type="dxa"/>
            <w:shd w:val="clear" w:color="auto" w:fill="FFFFFF"/>
            <w:tcMar>
              <w:top w:w="70" w:type="dxa"/>
              <w:left w:w="70" w:type="dxa"/>
              <w:bottom w:w="70" w:type="dxa"/>
              <w:right w:w="70" w:type="dxa"/>
            </w:tcMar>
            <w:vAlign w:val="center"/>
          </w:tcPr>
          <w:p w14:paraId="41BEB754">
            <w:r>
              <w:rPr>
                <w:rFonts w:ascii="Arial" w:hAnsi="Arial" w:eastAsia="Times New Roman"/>
                <w:b w:val="0"/>
                <w:sz w:val="21"/>
              </w:rPr>
              <w:t>Nhật ký thử nghiệm thực tế</w:t>
            </w:r>
          </w:p>
        </w:tc>
        <w:tc>
          <w:tcPr>
            <w:tcW w:w="2448" w:type="dxa"/>
            <w:shd w:val="clear" w:color="auto" w:fill="FFFFFF"/>
            <w:tcMar>
              <w:top w:w="70" w:type="dxa"/>
              <w:left w:w="70" w:type="dxa"/>
              <w:bottom w:w="70" w:type="dxa"/>
              <w:right w:w="70" w:type="dxa"/>
            </w:tcMar>
            <w:vAlign w:val="center"/>
          </w:tcPr>
          <w:p w14:paraId="063915DF">
            <w:r>
              <w:rPr>
                <w:rFonts w:ascii="Arial" w:hAnsi="Arial" w:eastAsia="Times New Roman"/>
                <w:b w:val="0"/>
                <w:sz w:val="21"/>
              </w:rPr>
              <w:t>Chỉ số vận hành; chưa quy CO₂ nếu thiếu dữ liệu</w:t>
            </w:r>
          </w:p>
        </w:tc>
      </w:tr>
    </w:tbl>
    <w:p w14:paraId="7D67E6C7">
      <w:pPr>
        <w:spacing w:before="0" w:after="80" w:line="276" w:lineRule="auto"/>
      </w:pPr>
      <w:r>
        <w:rPr>
          <w:rFonts w:ascii="Arial" w:hAnsi="Arial" w:eastAsia="Times New Roman"/>
          <w:b/>
          <w:i w:val="0"/>
          <w:sz w:val="24"/>
        </w:rPr>
        <w:t>Hiệu quả công nghệ.</w:t>
      </w:r>
    </w:p>
    <w:p w14:paraId="69D114BB">
      <w:pPr>
        <w:pStyle w:val="23"/>
        <w:spacing w:after="40" w:line="264" w:lineRule="auto"/>
      </w:pPr>
      <w:r>
        <w:rPr>
          <w:rFonts w:ascii="Arial" w:hAnsi="Arial" w:eastAsia="Times New Roman"/>
          <w:b w:val="0"/>
          <w:i w:val="0"/>
          <w:sz w:val="24"/>
        </w:rPr>
        <w:t>Tạo kiến trúc AI tự vận hành có khả năng kiểm chứng: AI điều phối nhưng quyết định kỹ thuật được neo vào toán học và bộ quy tắc kiểm tra.</w:t>
      </w:r>
    </w:p>
    <w:p w14:paraId="4FBAB464">
      <w:pPr>
        <w:pStyle w:val="23"/>
        <w:spacing w:after="40" w:line="264" w:lineRule="auto"/>
      </w:pPr>
      <w:r>
        <w:rPr>
          <w:rFonts w:ascii="Arial" w:hAnsi="Arial" w:eastAsia="Times New Roman"/>
          <w:b w:val="0"/>
          <w:i w:val="0"/>
          <w:sz w:val="24"/>
        </w:rPr>
        <w:t>Đồ thị phụ thuộc và quản lý phiên bản tạo nền cho tự động hóa sâu hơn: thay linh kiện, dữ liệu khảo sát mới, quy tắc doanh nghiệp và dữ liệu vận hành sau lắp.</w:t>
      </w:r>
    </w:p>
    <w:p w14:paraId="6E7B2FF3">
      <w:pPr>
        <w:pStyle w:val="23"/>
        <w:spacing w:after="40" w:line="264" w:lineRule="auto"/>
      </w:pPr>
      <w:r>
        <w:rPr>
          <w:rFonts w:ascii="Arial" w:hAnsi="Arial" w:eastAsia="Times New Roman"/>
          <w:b w:val="0"/>
          <w:i w:val="0"/>
          <w:sz w:val="24"/>
        </w:rPr>
        <w:t>Xây dựng bộ dữ liệu tình huống thay đổi thiết kế và thư viện tình huống kiểm thử bất lợi cho bối cảnh mái nhà Việt Nam - tài sản dữ liệu có giá trị lâu dài.</w:t>
      </w:r>
    </w:p>
    <w:p w14:paraId="3EEC278A">
      <w:pPr>
        <w:spacing w:before="0" w:after="80" w:line="276" w:lineRule="auto"/>
      </w:pPr>
      <w:r>
        <w:rPr>
          <w:rFonts w:ascii="Arial" w:hAnsi="Arial" w:eastAsia="Times New Roman"/>
          <w:b/>
          <w:i w:val="0"/>
          <w:sz w:val="26"/>
        </w:rPr>
        <w:t>Bộ KPI tác động đề xuất cho thử nghiệm thực tế:</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1"/>
        <w:gridCol w:w="2948"/>
        <w:gridCol w:w="4819"/>
      </w:tblGrid>
      <w:tr w14:paraId="1DC6AF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701" w:type="dxa"/>
            <w:tcBorders>
              <w:top w:val="single" w:color="D9E2E8" w:sz="4" w:space="0"/>
              <w:left w:val="single" w:color="D9E2E8" w:sz="4" w:space="0"/>
              <w:bottom w:val="single" w:color="D9E2E8" w:sz="4" w:space="0"/>
              <w:right w:val="single" w:color="D9E2E8" w:sz="4" w:space="0"/>
            </w:tcBorders>
            <w:shd w:val="clear" w:color="auto" w:fill="FFFFFF"/>
            <w:tcMar>
              <w:top w:w="70" w:type="dxa"/>
              <w:left w:w="70" w:type="dxa"/>
              <w:bottom w:w="70" w:type="dxa"/>
              <w:right w:w="70" w:type="dxa"/>
            </w:tcMar>
            <w:vAlign w:val="center"/>
          </w:tcPr>
          <w:p w14:paraId="574DFF37">
            <w:pPr>
              <w:jc w:val="center"/>
            </w:pPr>
            <w:r>
              <w:rPr>
                <w:rFonts w:ascii="Arial" w:hAnsi="Arial" w:eastAsia="Times New Roman"/>
                <w:b/>
                <w:i w:val="0"/>
                <w:color w:val="0B172A"/>
                <w:sz w:val="20"/>
              </w:rPr>
              <w:t>Nhóm</w:t>
            </w:r>
          </w:p>
        </w:tc>
        <w:tc>
          <w:tcPr>
            <w:tcW w:w="2948" w:type="dxa"/>
            <w:tcBorders>
              <w:top w:val="single" w:color="D9E2E8" w:sz="4" w:space="0"/>
              <w:left w:val="single" w:color="D9E2E8" w:sz="4" w:space="0"/>
              <w:bottom w:val="single" w:color="D9E2E8" w:sz="4" w:space="0"/>
              <w:right w:val="single" w:color="D9E2E8" w:sz="4" w:space="0"/>
            </w:tcBorders>
            <w:shd w:val="clear" w:color="auto" w:fill="FFFFFF"/>
            <w:tcMar>
              <w:top w:w="70" w:type="dxa"/>
              <w:left w:w="70" w:type="dxa"/>
              <w:bottom w:w="70" w:type="dxa"/>
              <w:right w:w="70" w:type="dxa"/>
            </w:tcMar>
            <w:vAlign w:val="center"/>
          </w:tcPr>
          <w:p w14:paraId="33EF2D4B">
            <w:r>
              <w:rPr>
                <w:rFonts w:ascii="Arial" w:hAnsi="Arial"/>
                <w:b/>
                <w:sz w:val="20"/>
              </w:rPr>
              <w:t>Chỉ số đánh giá (KPI)</w:t>
            </w:r>
          </w:p>
        </w:tc>
        <w:tc>
          <w:tcPr>
            <w:tcW w:w="4819" w:type="dxa"/>
            <w:tcBorders>
              <w:top w:val="single" w:color="D9E2E8" w:sz="4" w:space="0"/>
              <w:left w:val="single" w:color="D9E2E8" w:sz="4" w:space="0"/>
              <w:bottom w:val="single" w:color="D9E2E8" w:sz="4" w:space="0"/>
              <w:right w:val="single" w:color="D9E2E8" w:sz="4" w:space="0"/>
            </w:tcBorders>
            <w:shd w:val="clear" w:color="auto" w:fill="FFFFFF"/>
            <w:tcMar>
              <w:top w:w="70" w:type="dxa"/>
              <w:left w:w="70" w:type="dxa"/>
              <w:bottom w:w="70" w:type="dxa"/>
              <w:right w:w="70" w:type="dxa"/>
            </w:tcMar>
            <w:vAlign w:val="center"/>
          </w:tcPr>
          <w:p w14:paraId="0C7FB1C7">
            <w:pPr>
              <w:jc w:val="center"/>
            </w:pPr>
            <w:r>
              <w:rPr>
                <w:rFonts w:ascii="Arial" w:hAnsi="Arial" w:eastAsia="Times New Roman"/>
                <w:b/>
                <w:i w:val="0"/>
                <w:color w:val="0B172A"/>
                <w:sz w:val="20"/>
              </w:rPr>
              <w:t>Cách đo</w:t>
            </w:r>
          </w:p>
        </w:tc>
      </w:tr>
      <w:tr w14:paraId="243174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tcBorders>
              <w:top w:val="single" w:color="D9E2E8" w:sz="4" w:space="0"/>
              <w:left w:val="single" w:color="D9E2E8" w:sz="4" w:space="0"/>
              <w:bottom w:val="single" w:color="D9E2E8" w:sz="4" w:space="0"/>
              <w:right w:val="single" w:color="D9E2E8" w:sz="4" w:space="0"/>
            </w:tcBorders>
            <w:shd w:val="clear" w:color="auto" w:fill="FFFFFF"/>
            <w:tcMar>
              <w:top w:w="70" w:type="dxa"/>
              <w:left w:w="70" w:type="dxa"/>
              <w:bottom w:w="70" w:type="dxa"/>
              <w:right w:w="70" w:type="dxa"/>
            </w:tcMar>
            <w:vAlign w:val="center"/>
          </w:tcPr>
          <w:p w14:paraId="6647FC3B">
            <w:r>
              <w:rPr>
                <w:rFonts w:ascii="Arial" w:hAnsi="Arial" w:eastAsia="Times New Roman"/>
                <w:b w:val="0"/>
                <w:sz w:val="21"/>
              </w:rPr>
              <w:t>Kỹ thuật</w:t>
            </w:r>
          </w:p>
        </w:tc>
        <w:tc>
          <w:tcPr>
            <w:tcW w:w="2948" w:type="dxa"/>
            <w:tcBorders>
              <w:top w:val="single" w:color="D9E2E8" w:sz="4" w:space="0"/>
              <w:left w:val="single" w:color="D9E2E8" w:sz="4" w:space="0"/>
              <w:bottom w:val="single" w:color="D9E2E8" w:sz="4" w:space="0"/>
              <w:right w:val="single" w:color="D9E2E8" w:sz="4" w:space="0"/>
            </w:tcBorders>
            <w:shd w:val="clear" w:color="auto" w:fill="FFFFFF"/>
            <w:tcMar>
              <w:top w:w="70" w:type="dxa"/>
              <w:left w:w="70" w:type="dxa"/>
              <w:bottom w:w="70" w:type="dxa"/>
              <w:right w:w="70" w:type="dxa"/>
            </w:tcMar>
            <w:vAlign w:val="center"/>
          </w:tcPr>
          <w:p w14:paraId="26DE7F0A">
            <w:r>
              <w:rPr>
                <w:rFonts w:ascii="Arial" w:hAnsi="Arial" w:eastAsia="Times New Roman"/>
                <w:b w:val="0"/>
                <w:sz w:val="21"/>
              </w:rPr>
              <w:t>Tỷ lệ vượt qua kịch bản kiểm thử</w:t>
            </w:r>
          </w:p>
        </w:tc>
        <w:tc>
          <w:tcPr>
            <w:tcW w:w="4819" w:type="dxa"/>
            <w:tcBorders>
              <w:top w:val="single" w:color="D9E2E8" w:sz="4" w:space="0"/>
              <w:left w:val="single" w:color="D9E2E8" w:sz="4" w:space="0"/>
              <w:bottom w:val="single" w:color="D9E2E8" w:sz="4" w:space="0"/>
              <w:right w:val="single" w:color="D9E2E8" w:sz="4" w:space="0"/>
            </w:tcBorders>
            <w:shd w:val="clear" w:color="auto" w:fill="FFFFFF"/>
            <w:tcMar>
              <w:top w:w="70" w:type="dxa"/>
              <w:left w:w="70" w:type="dxa"/>
              <w:bottom w:w="70" w:type="dxa"/>
              <w:right w:w="70" w:type="dxa"/>
            </w:tcMar>
            <w:vAlign w:val="center"/>
          </w:tcPr>
          <w:p w14:paraId="0363FBA8">
            <w:r>
              <w:rPr>
                <w:rFonts w:ascii="Arial" w:hAnsi="Arial" w:eastAsia="Times New Roman"/>
                <w:b w:val="0"/>
                <w:sz w:val="21"/>
              </w:rPr>
              <w:t>Số kịch bản Đạt / số kịch bản thử; công khai danh sách tình huống.</w:t>
            </w:r>
          </w:p>
        </w:tc>
      </w:tr>
      <w:tr w14:paraId="48CF5F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tcBorders>
              <w:top w:val="single" w:color="D9E2E8" w:sz="4" w:space="0"/>
              <w:left w:val="single" w:color="D9E2E8" w:sz="4" w:space="0"/>
              <w:bottom w:val="single" w:color="D9E2E8" w:sz="4" w:space="0"/>
              <w:right w:val="single" w:color="D9E2E8" w:sz="4" w:space="0"/>
            </w:tcBorders>
            <w:shd w:val="clear" w:color="auto" w:fill="FFFFFF"/>
            <w:tcMar>
              <w:top w:w="70" w:type="dxa"/>
              <w:left w:w="70" w:type="dxa"/>
              <w:bottom w:w="70" w:type="dxa"/>
              <w:right w:w="70" w:type="dxa"/>
            </w:tcMar>
            <w:vAlign w:val="center"/>
          </w:tcPr>
          <w:p w14:paraId="38C9FB5E">
            <w:r>
              <w:rPr>
                <w:rFonts w:ascii="Arial" w:hAnsi="Arial" w:eastAsia="Times New Roman"/>
                <w:b w:val="0"/>
                <w:sz w:val="21"/>
              </w:rPr>
              <w:t>Tự động hóa</w:t>
            </w:r>
          </w:p>
        </w:tc>
        <w:tc>
          <w:tcPr>
            <w:tcW w:w="2948" w:type="dxa"/>
            <w:tcBorders>
              <w:top w:val="single" w:color="D9E2E8" w:sz="4" w:space="0"/>
              <w:left w:val="single" w:color="D9E2E8" w:sz="4" w:space="0"/>
              <w:bottom w:val="single" w:color="D9E2E8" w:sz="4" w:space="0"/>
              <w:right w:val="single" w:color="D9E2E8" w:sz="4" w:space="0"/>
            </w:tcBorders>
            <w:shd w:val="clear" w:color="auto" w:fill="FFFFFF"/>
            <w:tcMar>
              <w:top w:w="70" w:type="dxa"/>
              <w:left w:w="70" w:type="dxa"/>
              <w:bottom w:w="70" w:type="dxa"/>
              <w:right w:w="70" w:type="dxa"/>
            </w:tcMar>
            <w:vAlign w:val="center"/>
          </w:tcPr>
          <w:p w14:paraId="5BF6F0B6">
            <w:r>
              <w:rPr>
                <w:rFonts w:ascii="Arial" w:hAnsi="Arial" w:eastAsia="Times New Roman"/>
                <w:b w:val="0"/>
                <w:sz w:val="21"/>
              </w:rPr>
              <w:t>Tỷ lệ tự hoàn thành</w:t>
            </w:r>
          </w:p>
        </w:tc>
        <w:tc>
          <w:tcPr>
            <w:tcW w:w="4819" w:type="dxa"/>
            <w:tcBorders>
              <w:top w:val="single" w:color="D9E2E8" w:sz="4" w:space="0"/>
              <w:left w:val="single" w:color="D9E2E8" w:sz="4" w:space="0"/>
              <w:bottom w:val="single" w:color="D9E2E8" w:sz="4" w:space="0"/>
              <w:right w:val="single" w:color="D9E2E8" w:sz="4" w:space="0"/>
            </w:tcBorders>
            <w:shd w:val="clear" w:color="auto" w:fill="FFFFFF"/>
            <w:tcMar>
              <w:top w:w="70" w:type="dxa"/>
              <w:left w:w="70" w:type="dxa"/>
              <w:bottom w:w="70" w:type="dxa"/>
              <w:right w:w="70" w:type="dxa"/>
            </w:tcMar>
            <w:vAlign w:val="center"/>
          </w:tcPr>
          <w:p w14:paraId="7A09B068">
            <w:r>
              <w:rPr>
                <w:rFonts w:ascii="Arial" w:hAnsi="Arial" w:eastAsia="Times New Roman"/>
                <w:b w:val="0"/>
                <w:sz w:val="21"/>
              </w:rPr>
              <w:t>Tỷ lệ bước/quyết định được xử lý không cần kỹ sư.</w:t>
            </w:r>
          </w:p>
        </w:tc>
      </w:tr>
      <w:tr w14:paraId="1A0F2C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tcBorders>
              <w:top w:val="single" w:color="D9E2E8" w:sz="4" w:space="0"/>
              <w:left w:val="single" w:color="D9E2E8" w:sz="4" w:space="0"/>
              <w:bottom w:val="single" w:color="D9E2E8" w:sz="4" w:space="0"/>
              <w:right w:val="single" w:color="D9E2E8" w:sz="4" w:space="0"/>
            </w:tcBorders>
            <w:shd w:val="clear" w:color="auto" w:fill="FFFFFF"/>
            <w:tcMar>
              <w:top w:w="70" w:type="dxa"/>
              <w:left w:w="70" w:type="dxa"/>
              <w:bottom w:w="70" w:type="dxa"/>
              <w:right w:w="70" w:type="dxa"/>
            </w:tcMar>
            <w:vAlign w:val="center"/>
          </w:tcPr>
          <w:p w14:paraId="1B3B3197">
            <w:r>
              <w:rPr>
                <w:rFonts w:ascii="Arial" w:hAnsi="Arial" w:eastAsia="Times New Roman"/>
                <w:b w:val="0"/>
                <w:sz w:val="21"/>
              </w:rPr>
              <w:t>Vận hành</w:t>
            </w:r>
          </w:p>
        </w:tc>
        <w:tc>
          <w:tcPr>
            <w:tcW w:w="2948" w:type="dxa"/>
            <w:tcBorders>
              <w:top w:val="single" w:color="D9E2E8" w:sz="4" w:space="0"/>
              <w:left w:val="single" w:color="D9E2E8" w:sz="4" w:space="0"/>
              <w:bottom w:val="single" w:color="D9E2E8" w:sz="4" w:space="0"/>
              <w:right w:val="single" w:color="D9E2E8" w:sz="4" w:space="0"/>
            </w:tcBorders>
            <w:shd w:val="clear" w:color="auto" w:fill="FFFFFF"/>
            <w:tcMar>
              <w:top w:w="70" w:type="dxa"/>
              <w:left w:w="70" w:type="dxa"/>
              <w:bottom w:w="70" w:type="dxa"/>
              <w:right w:w="70" w:type="dxa"/>
            </w:tcMar>
            <w:vAlign w:val="center"/>
          </w:tcPr>
          <w:p w14:paraId="2F3E3ABA">
            <w:r>
              <w:rPr>
                <w:rFonts w:ascii="Arial" w:hAnsi="Arial" w:eastAsia="Times New Roman"/>
                <w:b w:val="0"/>
                <w:sz w:val="21"/>
              </w:rPr>
              <w:t>Mức giảm công sức sửa thiết kế</w:t>
            </w:r>
          </w:p>
        </w:tc>
        <w:tc>
          <w:tcPr>
            <w:tcW w:w="4819" w:type="dxa"/>
            <w:tcBorders>
              <w:top w:val="single" w:color="D9E2E8" w:sz="4" w:space="0"/>
              <w:left w:val="single" w:color="D9E2E8" w:sz="4" w:space="0"/>
              <w:bottom w:val="single" w:color="D9E2E8" w:sz="4" w:space="0"/>
              <w:right w:val="single" w:color="D9E2E8" w:sz="4" w:space="0"/>
            </w:tcBorders>
            <w:shd w:val="clear" w:color="auto" w:fill="FFFFFF"/>
            <w:tcMar>
              <w:top w:w="70" w:type="dxa"/>
              <w:left w:w="70" w:type="dxa"/>
              <w:bottom w:w="70" w:type="dxa"/>
              <w:right w:w="70" w:type="dxa"/>
            </w:tcMar>
            <w:vAlign w:val="center"/>
          </w:tcPr>
          <w:p w14:paraId="69B3F534">
            <w:r>
              <w:rPr>
                <w:rFonts w:ascii="Arial" w:hAnsi="Arial" w:eastAsia="Times New Roman"/>
                <w:b w:val="0"/>
                <w:sz w:val="21"/>
              </w:rPr>
              <w:t>Giảm thời gian/thao tác khi thay đổi so với quy trình thủ công.</w:t>
            </w:r>
          </w:p>
        </w:tc>
      </w:tr>
      <w:tr w14:paraId="620127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tcBorders>
              <w:top w:val="single" w:color="D9E2E8" w:sz="4" w:space="0"/>
              <w:left w:val="single" w:color="D9E2E8" w:sz="4" w:space="0"/>
              <w:bottom w:val="single" w:color="D9E2E8" w:sz="4" w:space="0"/>
              <w:right w:val="single" w:color="D9E2E8" w:sz="4" w:space="0"/>
            </w:tcBorders>
            <w:shd w:val="clear" w:color="auto" w:fill="FFFFFF"/>
            <w:tcMar>
              <w:top w:w="70" w:type="dxa"/>
              <w:left w:w="70" w:type="dxa"/>
              <w:bottom w:w="70" w:type="dxa"/>
              <w:right w:w="70" w:type="dxa"/>
            </w:tcMar>
            <w:vAlign w:val="center"/>
          </w:tcPr>
          <w:p w14:paraId="578845AD">
            <w:r>
              <w:rPr>
                <w:rFonts w:ascii="Arial" w:hAnsi="Arial" w:eastAsia="Times New Roman"/>
                <w:b w:val="0"/>
                <w:sz w:val="21"/>
              </w:rPr>
              <w:t>Sản phẩm</w:t>
            </w:r>
          </w:p>
        </w:tc>
        <w:tc>
          <w:tcPr>
            <w:tcW w:w="2948" w:type="dxa"/>
            <w:tcBorders>
              <w:top w:val="single" w:color="D9E2E8" w:sz="4" w:space="0"/>
              <w:left w:val="single" w:color="D9E2E8" w:sz="4" w:space="0"/>
              <w:bottom w:val="single" w:color="D9E2E8" w:sz="4" w:space="0"/>
              <w:right w:val="single" w:color="D9E2E8" w:sz="4" w:space="0"/>
            </w:tcBorders>
            <w:shd w:val="clear" w:color="auto" w:fill="FFFFFF"/>
            <w:tcMar>
              <w:top w:w="70" w:type="dxa"/>
              <w:left w:w="70" w:type="dxa"/>
              <w:bottom w:w="70" w:type="dxa"/>
              <w:right w:w="70" w:type="dxa"/>
            </w:tcMar>
            <w:vAlign w:val="center"/>
          </w:tcPr>
          <w:p w14:paraId="72D6E765">
            <w:r>
              <w:rPr>
                <w:rFonts w:ascii="Arial" w:hAnsi="Arial" w:eastAsia="Times New Roman"/>
                <w:b w:val="0"/>
                <w:sz w:val="21"/>
              </w:rPr>
              <w:t>Chất lượng yêu cầu kỹ sư can thiệp</w:t>
            </w:r>
          </w:p>
        </w:tc>
        <w:tc>
          <w:tcPr>
            <w:tcW w:w="4819" w:type="dxa"/>
            <w:tcBorders>
              <w:top w:val="single" w:color="D9E2E8" w:sz="4" w:space="0"/>
              <w:left w:val="single" w:color="D9E2E8" w:sz="4" w:space="0"/>
              <w:bottom w:val="single" w:color="D9E2E8" w:sz="4" w:space="0"/>
              <w:right w:val="single" w:color="D9E2E8" w:sz="4" w:space="0"/>
            </w:tcBorders>
            <w:shd w:val="clear" w:color="auto" w:fill="FFFFFF"/>
            <w:tcMar>
              <w:top w:w="70" w:type="dxa"/>
              <w:left w:w="70" w:type="dxa"/>
              <w:bottom w:w="70" w:type="dxa"/>
              <w:right w:w="70" w:type="dxa"/>
            </w:tcMar>
            <w:vAlign w:val="center"/>
          </w:tcPr>
          <w:p w14:paraId="667C931D">
            <w:r>
              <w:rPr>
                <w:rFonts w:ascii="Arial" w:hAnsi="Arial" w:eastAsia="Times New Roman"/>
                <w:b w:val="0"/>
                <w:sz w:val="21"/>
              </w:rPr>
              <w:t>Bao nhiêu câu hỏi gửi cho kỹ sư thực sự làm thay đổi thiết kế.</w:t>
            </w:r>
          </w:p>
        </w:tc>
      </w:tr>
      <w:tr w14:paraId="0D6359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tcBorders>
              <w:top w:val="single" w:color="D9E2E8" w:sz="4" w:space="0"/>
              <w:left w:val="single" w:color="D9E2E8" w:sz="4" w:space="0"/>
              <w:bottom w:val="single" w:color="D9E2E8" w:sz="4" w:space="0"/>
              <w:right w:val="single" w:color="D9E2E8" w:sz="4" w:space="0"/>
            </w:tcBorders>
            <w:shd w:val="clear" w:color="auto" w:fill="FFFFFF"/>
            <w:tcMar>
              <w:top w:w="70" w:type="dxa"/>
              <w:left w:w="70" w:type="dxa"/>
              <w:bottom w:w="70" w:type="dxa"/>
              <w:right w:w="70" w:type="dxa"/>
            </w:tcMar>
            <w:vAlign w:val="center"/>
          </w:tcPr>
          <w:p w14:paraId="685A56CE">
            <w:r>
              <w:rPr>
                <w:rFonts w:ascii="Arial" w:hAnsi="Arial" w:eastAsia="Times New Roman"/>
                <w:b w:val="0"/>
                <w:sz w:val="21"/>
              </w:rPr>
              <w:t>Môi trường</w:t>
            </w:r>
          </w:p>
        </w:tc>
        <w:tc>
          <w:tcPr>
            <w:tcW w:w="2948" w:type="dxa"/>
            <w:tcBorders>
              <w:top w:val="single" w:color="D9E2E8" w:sz="4" w:space="0"/>
              <w:left w:val="single" w:color="D9E2E8" w:sz="4" w:space="0"/>
              <w:bottom w:val="single" w:color="D9E2E8" w:sz="4" w:space="0"/>
              <w:right w:val="single" w:color="D9E2E8" w:sz="4" w:space="0"/>
            </w:tcBorders>
            <w:shd w:val="clear" w:color="auto" w:fill="FFFFFF"/>
            <w:tcMar>
              <w:top w:w="70" w:type="dxa"/>
              <w:left w:w="70" w:type="dxa"/>
              <w:bottom w:w="70" w:type="dxa"/>
              <w:right w:w="70" w:type="dxa"/>
            </w:tcMar>
            <w:vAlign w:val="center"/>
          </w:tcPr>
          <w:p w14:paraId="05909617">
            <w:r>
              <w:rPr>
                <w:rFonts w:ascii="Arial" w:hAnsi="Arial" w:eastAsia="Times New Roman"/>
                <w:b w:val="0"/>
                <w:sz w:val="21"/>
              </w:rPr>
              <w:t>Điện năng trên diện tích mái hữu dụng</w:t>
            </w:r>
          </w:p>
        </w:tc>
        <w:tc>
          <w:tcPr>
            <w:tcW w:w="4819" w:type="dxa"/>
            <w:tcBorders>
              <w:top w:val="single" w:color="D9E2E8" w:sz="4" w:space="0"/>
              <w:left w:val="single" w:color="D9E2E8" w:sz="4" w:space="0"/>
              <w:bottom w:val="single" w:color="D9E2E8" w:sz="4" w:space="0"/>
              <w:right w:val="single" w:color="D9E2E8" w:sz="4" w:space="0"/>
            </w:tcBorders>
            <w:shd w:val="clear" w:color="auto" w:fill="FFFFFF"/>
            <w:tcMar>
              <w:top w:w="70" w:type="dxa"/>
              <w:left w:w="70" w:type="dxa"/>
              <w:bottom w:w="70" w:type="dxa"/>
              <w:right w:w="70" w:type="dxa"/>
            </w:tcMar>
            <w:vAlign w:val="center"/>
          </w:tcPr>
          <w:p w14:paraId="58C51999">
            <w:r>
              <w:rPr>
                <w:rFonts w:ascii="Arial" w:hAnsi="Arial" w:eastAsia="Times New Roman"/>
                <w:b w:val="0"/>
                <w:sz w:val="21"/>
              </w:rPr>
              <w:t>kWh/m² mái hữu dụng; so với phương án tham chiếu.</w:t>
            </w:r>
          </w:p>
        </w:tc>
      </w:tr>
      <w:tr w14:paraId="116CD1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tcBorders>
              <w:top w:val="single" w:color="D9E2E8" w:sz="4" w:space="0"/>
              <w:left w:val="single" w:color="D9E2E8" w:sz="4" w:space="0"/>
              <w:bottom w:val="single" w:color="D9E2E8" w:sz="4" w:space="0"/>
              <w:right w:val="single" w:color="D9E2E8" w:sz="4" w:space="0"/>
            </w:tcBorders>
            <w:shd w:val="clear" w:color="auto" w:fill="FFFFFF"/>
            <w:tcMar>
              <w:top w:w="70" w:type="dxa"/>
              <w:left w:w="70" w:type="dxa"/>
              <w:bottom w:w="70" w:type="dxa"/>
              <w:right w:w="70" w:type="dxa"/>
            </w:tcMar>
            <w:vAlign w:val="center"/>
          </w:tcPr>
          <w:p w14:paraId="506186D2">
            <w:r>
              <w:rPr>
                <w:rFonts w:ascii="Arial" w:hAnsi="Arial" w:eastAsia="Times New Roman"/>
                <w:b w:val="0"/>
                <w:sz w:val="21"/>
              </w:rPr>
              <w:t>Môi trường</w:t>
            </w:r>
          </w:p>
        </w:tc>
        <w:tc>
          <w:tcPr>
            <w:tcW w:w="2948" w:type="dxa"/>
            <w:tcBorders>
              <w:top w:val="single" w:color="D9E2E8" w:sz="4" w:space="0"/>
              <w:left w:val="single" w:color="D9E2E8" w:sz="4" w:space="0"/>
              <w:bottom w:val="single" w:color="D9E2E8" w:sz="4" w:space="0"/>
              <w:right w:val="single" w:color="D9E2E8" w:sz="4" w:space="0"/>
            </w:tcBorders>
            <w:shd w:val="clear" w:color="auto" w:fill="FFFFFF"/>
            <w:tcMar>
              <w:top w:w="70" w:type="dxa"/>
              <w:left w:w="70" w:type="dxa"/>
              <w:bottom w:w="70" w:type="dxa"/>
              <w:right w:w="70" w:type="dxa"/>
            </w:tcMar>
            <w:vAlign w:val="center"/>
          </w:tcPr>
          <w:p w14:paraId="797D261D">
            <w:r>
              <w:rPr>
                <w:rFonts w:ascii="Arial" w:hAnsi="Arial" w:eastAsia="Times New Roman"/>
                <w:b w:val="0"/>
                <w:sz w:val="21"/>
              </w:rPr>
              <w:t>Chỉ số tránh làm lại</w:t>
            </w:r>
          </w:p>
        </w:tc>
        <w:tc>
          <w:tcPr>
            <w:tcW w:w="4819" w:type="dxa"/>
            <w:tcBorders>
              <w:top w:val="single" w:color="D9E2E8" w:sz="4" w:space="0"/>
              <w:left w:val="single" w:color="D9E2E8" w:sz="4" w:space="0"/>
              <w:bottom w:val="single" w:color="D9E2E8" w:sz="4" w:space="0"/>
              <w:right w:val="single" w:color="D9E2E8" w:sz="4" w:space="0"/>
            </w:tcBorders>
            <w:shd w:val="clear" w:color="auto" w:fill="FFFFFF"/>
            <w:tcMar>
              <w:top w:w="70" w:type="dxa"/>
              <w:left w:w="70" w:type="dxa"/>
              <w:bottom w:w="70" w:type="dxa"/>
              <w:right w:w="70" w:type="dxa"/>
            </w:tcMar>
            <w:vAlign w:val="center"/>
          </w:tcPr>
          <w:p w14:paraId="5E6D8CB1">
            <w:r>
              <w:rPr>
                <w:rFonts w:ascii="Arial" w:hAnsi="Arial" w:eastAsia="Times New Roman"/>
                <w:b w:val="0"/>
                <w:sz w:val="21"/>
              </w:rPr>
              <w:t>Số lượt khảo sát/sửa danh mục vật tư/di chuyển vật tư tránh được trong thử nghiệm thực tế.</w:t>
            </w:r>
          </w:p>
        </w:tc>
      </w:tr>
    </w:tbl>
    <w:p w14:paraId="6F5C482C">
      <w:pPr>
        <w:spacing w:after="40"/>
      </w:pPr>
    </w:p>
    <w:p w14:paraId="687EFD7E">
      <w:pPr>
        <w:spacing w:before="160" w:after="100"/>
      </w:pPr>
      <w:r>
        <w:rPr>
          <w:rFonts w:ascii="Arial" w:hAnsi="Arial" w:eastAsia="Times New Roman"/>
          <w:b/>
          <w:i w:val="0"/>
          <w:color w:val="0B172A"/>
          <w:sz w:val="28"/>
        </w:rPr>
        <w:t>Lộ trình triển khai đề xuất</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75"/>
        <w:gridCol w:w="2843"/>
        <w:gridCol w:w="4608"/>
      </w:tblGrid>
      <w:tr w14:paraId="4B530E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795" w:type="dxa"/>
            <w:tcBorders>
              <w:top w:val="single" w:color="D9E2E8" w:sz="4" w:space="0"/>
              <w:left w:val="single" w:color="D9E2E8" w:sz="4" w:space="0"/>
              <w:bottom w:val="single" w:color="D9E2E8" w:sz="4" w:space="0"/>
              <w:right w:val="single" w:color="D9E2E8" w:sz="4" w:space="0"/>
            </w:tcBorders>
            <w:shd w:val="clear" w:color="auto" w:fill="FFFFFF"/>
            <w:tcMar>
              <w:top w:w="70" w:type="dxa"/>
              <w:left w:w="70" w:type="dxa"/>
              <w:bottom w:w="70" w:type="dxa"/>
              <w:right w:w="70" w:type="dxa"/>
            </w:tcMar>
            <w:vAlign w:val="center"/>
          </w:tcPr>
          <w:p w14:paraId="16CED2A9">
            <w:pPr>
              <w:jc w:val="center"/>
            </w:pPr>
            <w:r>
              <w:rPr>
                <w:rFonts w:ascii="Arial" w:hAnsi="Arial" w:eastAsia="Times New Roman"/>
                <w:b/>
                <w:i w:val="0"/>
                <w:color w:val="0B172A"/>
                <w:sz w:val="20"/>
              </w:rPr>
              <w:t>Thời gian</w:t>
            </w:r>
          </w:p>
        </w:tc>
        <w:tc>
          <w:tcPr>
            <w:tcW w:w="2862" w:type="dxa"/>
            <w:tcBorders>
              <w:top w:val="single" w:color="D9E2E8" w:sz="4" w:space="0"/>
              <w:left w:val="single" w:color="D9E2E8" w:sz="4" w:space="0"/>
              <w:bottom w:val="single" w:color="D9E2E8" w:sz="4" w:space="0"/>
              <w:right w:val="single" w:color="D9E2E8" w:sz="4" w:space="0"/>
            </w:tcBorders>
            <w:shd w:val="clear" w:color="auto" w:fill="FFFFFF"/>
            <w:tcMar>
              <w:top w:w="70" w:type="dxa"/>
              <w:left w:w="70" w:type="dxa"/>
              <w:bottom w:w="70" w:type="dxa"/>
              <w:right w:w="70" w:type="dxa"/>
            </w:tcMar>
            <w:vAlign w:val="center"/>
          </w:tcPr>
          <w:p w14:paraId="0F08C1E8">
            <w:pPr>
              <w:jc w:val="center"/>
            </w:pPr>
            <w:r>
              <w:rPr>
                <w:rFonts w:ascii="Arial" w:hAnsi="Arial" w:eastAsia="Times New Roman"/>
                <w:b/>
                <w:i w:val="0"/>
                <w:color w:val="0B172A"/>
                <w:sz w:val="20"/>
              </w:rPr>
              <w:t>Giai đoạn</w:t>
            </w:r>
          </w:p>
        </w:tc>
        <w:tc>
          <w:tcPr>
            <w:tcW w:w="4645" w:type="dxa"/>
            <w:tcBorders>
              <w:top w:val="single" w:color="D9E2E8" w:sz="4" w:space="0"/>
              <w:left w:val="single" w:color="D9E2E8" w:sz="4" w:space="0"/>
              <w:bottom w:val="single" w:color="D9E2E8" w:sz="4" w:space="0"/>
              <w:right w:val="single" w:color="D9E2E8" w:sz="4" w:space="0"/>
            </w:tcBorders>
            <w:shd w:val="clear" w:color="auto" w:fill="FFFFFF"/>
            <w:tcMar>
              <w:top w:w="70" w:type="dxa"/>
              <w:left w:w="70" w:type="dxa"/>
              <w:bottom w:w="70" w:type="dxa"/>
              <w:right w:w="70" w:type="dxa"/>
            </w:tcMar>
            <w:vAlign w:val="center"/>
          </w:tcPr>
          <w:p w14:paraId="32947C9E">
            <w:pPr>
              <w:jc w:val="center"/>
            </w:pPr>
            <w:r>
              <w:rPr>
                <w:rFonts w:ascii="Arial" w:hAnsi="Arial" w:eastAsia="Times New Roman"/>
                <w:b/>
                <w:i w:val="0"/>
                <w:color w:val="0B172A"/>
                <w:sz w:val="20"/>
              </w:rPr>
              <w:t>Kết quả chính</w:t>
            </w:r>
          </w:p>
        </w:tc>
      </w:tr>
      <w:tr w14:paraId="666D20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795" w:type="dxa"/>
            <w:tcBorders>
              <w:top w:val="single" w:color="D9E2E8" w:sz="4" w:space="0"/>
              <w:left w:val="single" w:color="D9E2E8" w:sz="4" w:space="0"/>
              <w:bottom w:val="single" w:color="D9E2E8" w:sz="4" w:space="0"/>
              <w:right w:val="single" w:color="D9E2E8" w:sz="4" w:space="0"/>
            </w:tcBorders>
            <w:shd w:val="clear" w:color="auto" w:fill="FFFFFF"/>
            <w:tcMar>
              <w:top w:w="70" w:type="dxa"/>
              <w:left w:w="70" w:type="dxa"/>
              <w:bottom w:w="70" w:type="dxa"/>
              <w:right w:w="70" w:type="dxa"/>
            </w:tcMar>
            <w:vAlign w:val="center"/>
          </w:tcPr>
          <w:p w14:paraId="57165F3D">
            <w:r>
              <w:rPr>
                <w:rFonts w:ascii="Arial" w:hAnsi="Arial" w:eastAsia="Times New Roman"/>
                <w:b w:val="0"/>
                <w:sz w:val="21"/>
              </w:rPr>
              <w:t>09-10/2026</w:t>
            </w:r>
          </w:p>
        </w:tc>
        <w:tc>
          <w:tcPr>
            <w:tcW w:w="2862" w:type="dxa"/>
            <w:tcBorders>
              <w:top w:val="single" w:color="D9E2E8" w:sz="4" w:space="0"/>
              <w:left w:val="single" w:color="D9E2E8" w:sz="4" w:space="0"/>
              <w:bottom w:val="single" w:color="D9E2E8" w:sz="4" w:space="0"/>
              <w:right w:val="single" w:color="D9E2E8" w:sz="4" w:space="0"/>
            </w:tcBorders>
            <w:shd w:val="clear" w:color="auto" w:fill="FFFFFF"/>
            <w:tcMar>
              <w:top w:w="70" w:type="dxa"/>
              <w:left w:w="70" w:type="dxa"/>
              <w:bottom w:w="70" w:type="dxa"/>
              <w:right w:w="70" w:type="dxa"/>
            </w:tcMar>
            <w:vAlign w:val="center"/>
          </w:tcPr>
          <w:p w14:paraId="13E0644E">
            <w:r>
              <w:rPr>
                <w:rFonts w:ascii="Arial" w:hAnsi="Arial"/>
                <w:sz w:val="21"/>
              </w:rPr>
              <w:t>Cuộc thi/nguyên mẫu</w:t>
            </w:r>
          </w:p>
        </w:tc>
        <w:tc>
          <w:tcPr>
            <w:tcW w:w="4645" w:type="dxa"/>
            <w:tcBorders>
              <w:top w:val="single" w:color="D9E2E8" w:sz="4" w:space="0"/>
              <w:left w:val="single" w:color="D9E2E8" w:sz="4" w:space="0"/>
              <w:bottom w:val="single" w:color="D9E2E8" w:sz="4" w:space="0"/>
              <w:right w:val="single" w:color="D9E2E8" w:sz="4" w:space="0"/>
            </w:tcBorders>
            <w:shd w:val="clear" w:color="auto" w:fill="FFFFFF"/>
            <w:tcMar>
              <w:top w:w="70" w:type="dxa"/>
              <w:left w:w="70" w:type="dxa"/>
              <w:bottom w:w="70" w:type="dxa"/>
              <w:right w:w="70" w:type="dxa"/>
            </w:tcMar>
            <w:vAlign w:val="center"/>
          </w:tcPr>
          <w:p w14:paraId="056E00BA">
            <w:r>
              <w:rPr>
                <w:rFonts w:ascii="Arial" w:hAnsi="Arial"/>
                <w:b w:val="0"/>
                <w:sz w:val="21"/>
              </w:rPr>
              <w:t>Hoàn thiện bộ máy hình học - tối ưu - kiểm chứng; V4 minh họa trải nghiệm đầu-cuối.</w:t>
            </w:r>
          </w:p>
        </w:tc>
      </w:tr>
      <w:tr w14:paraId="7BEBA3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795" w:type="dxa"/>
            <w:tcBorders>
              <w:top w:val="single" w:color="D9E2E8" w:sz="4" w:space="0"/>
              <w:left w:val="single" w:color="D9E2E8" w:sz="4" w:space="0"/>
              <w:bottom w:val="single" w:color="D9E2E8" w:sz="4" w:space="0"/>
              <w:right w:val="single" w:color="D9E2E8" w:sz="4" w:space="0"/>
            </w:tcBorders>
            <w:shd w:val="clear" w:color="auto" w:fill="FFFFFF"/>
            <w:tcMar>
              <w:top w:w="70" w:type="dxa"/>
              <w:left w:w="70" w:type="dxa"/>
              <w:bottom w:w="70" w:type="dxa"/>
              <w:right w:w="70" w:type="dxa"/>
            </w:tcMar>
            <w:vAlign w:val="center"/>
          </w:tcPr>
          <w:p w14:paraId="4162D16D">
            <w:r>
              <w:rPr>
                <w:rFonts w:ascii="Arial" w:hAnsi="Arial" w:eastAsia="Times New Roman"/>
                <w:b w:val="0"/>
                <w:sz w:val="21"/>
              </w:rPr>
              <w:t>11/2026-02/2027</w:t>
            </w:r>
          </w:p>
        </w:tc>
        <w:tc>
          <w:tcPr>
            <w:tcW w:w="2862" w:type="dxa"/>
            <w:tcBorders>
              <w:top w:val="single" w:color="D9E2E8" w:sz="4" w:space="0"/>
              <w:left w:val="single" w:color="D9E2E8" w:sz="4" w:space="0"/>
              <w:bottom w:val="single" w:color="D9E2E8" w:sz="4" w:space="0"/>
              <w:right w:val="single" w:color="D9E2E8" w:sz="4" w:space="0"/>
            </w:tcBorders>
            <w:shd w:val="clear" w:color="auto" w:fill="FFFFFF"/>
            <w:tcMar>
              <w:top w:w="70" w:type="dxa"/>
              <w:left w:w="70" w:type="dxa"/>
              <w:bottom w:w="70" w:type="dxa"/>
              <w:right w:w="70" w:type="dxa"/>
            </w:tcMar>
            <w:vAlign w:val="center"/>
          </w:tcPr>
          <w:p w14:paraId="5567E3B3">
            <w:r>
              <w:rPr>
                <w:rFonts w:ascii="Arial" w:hAnsi="Arial"/>
                <w:sz w:val="21"/>
              </w:rPr>
              <w:t>Kiểm chứng kỹ thuật</w:t>
            </w:r>
          </w:p>
        </w:tc>
        <w:tc>
          <w:tcPr>
            <w:tcW w:w="4645" w:type="dxa"/>
            <w:tcBorders>
              <w:top w:val="single" w:color="D9E2E8" w:sz="4" w:space="0"/>
              <w:left w:val="single" w:color="D9E2E8" w:sz="4" w:space="0"/>
              <w:bottom w:val="single" w:color="D9E2E8" w:sz="4" w:space="0"/>
              <w:right w:val="single" w:color="D9E2E8" w:sz="4" w:space="0"/>
            </w:tcBorders>
            <w:shd w:val="clear" w:color="auto" w:fill="FFFFFF"/>
            <w:tcMar>
              <w:top w:w="70" w:type="dxa"/>
              <w:left w:w="70" w:type="dxa"/>
              <w:bottom w:w="70" w:type="dxa"/>
              <w:right w:w="70" w:type="dxa"/>
            </w:tcMar>
            <w:vAlign w:val="center"/>
          </w:tcPr>
          <w:p w14:paraId="5A4ACDF4">
            <w:r>
              <w:rPr>
                <w:rFonts w:ascii="Arial" w:hAnsi="Arial"/>
                <w:sz w:val="21"/>
              </w:rPr>
              <w:t>30-50 mái có dữ liệu chuẩn; 3-5 đối tác; đo sai số, thời gian, tỷ lệ tự xử lý và số lần phải hỏi kỹ sư.</w:t>
            </w:r>
          </w:p>
        </w:tc>
      </w:tr>
      <w:tr w14:paraId="7F6CD4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795" w:type="dxa"/>
            <w:tcBorders>
              <w:top w:val="single" w:color="D9E2E8" w:sz="4" w:space="0"/>
              <w:left w:val="single" w:color="D9E2E8" w:sz="4" w:space="0"/>
              <w:bottom w:val="single" w:color="D9E2E8" w:sz="4" w:space="0"/>
              <w:right w:val="single" w:color="D9E2E8" w:sz="4" w:space="0"/>
            </w:tcBorders>
            <w:shd w:val="clear" w:color="auto" w:fill="FFFFFF"/>
            <w:tcMar>
              <w:top w:w="70" w:type="dxa"/>
              <w:left w:w="70" w:type="dxa"/>
              <w:bottom w:w="70" w:type="dxa"/>
              <w:right w:w="70" w:type="dxa"/>
            </w:tcMar>
            <w:vAlign w:val="center"/>
          </w:tcPr>
          <w:p w14:paraId="4390F7A4">
            <w:r>
              <w:rPr>
                <w:rFonts w:ascii="Arial" w:hAnsi="Arial" w:eastAsia="Times New Roman"/>
                <w:b w:val="0"/>
                <w:sz w:val="21"/>
              </w:rPr>
              <w:t>03-06/2027</w:t>
            </w:r>
          </w:p>
        </w:tc>
        <w:tc>
          <w:tcPr>
            <w:tcW w:w="2862" w:type="dxa"/>
            <w:tcBorders>
              <w:top w:val="single" w:color="D9E2E8" w:sz="4" w:space="0"/>
              <w:left w:val="single" w:color="D9E2E8" w:sz="4" w:space="0"/>
              <w:bottom w:val="single" w:color="D9E2E8" w:sz="4" w:space="0"/>
              <w:right w:val="single" w:color="D9E2E8" w:sz="4" w:space="0"/>
            </w:tcBorders>
            <w:shd w:val="clear" w:color="auto" w:fill="FFFFFF"/>
            <w:tcMar>
              <w:top w:w="70" w:type="dxa"/>
              <w:left w:w="70" w:type="dxa"/>
              <w:bottom w:w="70" w:type="dxa"/>
              <w:right w:w="70" w:type="dxa"/>
            </w:tcMar>
            <w:vAlign w:val="center"/>
          </w:tcPr>
          <w:p w14:paraId="5038C432">
            <w:r>
              <w:rPr>
                <w:rFonts w:ascii="Arial" w:hAnsi="Arial"/>
                <w:sz w:val="21"/>
              </w:rPr>
              <w:t>Bản thử nghiệm thương mại</w:t>
            </w:r>
          </w:p>
        </w:tc>
        <w:tc>
          <w:tcPr>
            <w:tcW w:w="4645" w:type="dxa"/>
            <w:tcBorders>
              <w:top w:val="single" w:color="D9E2E8" w:sz="4" w:space="0"/>
              <w:left w:val="single" w:color="D9E2E8" w:sz="4" w:space="0"/>
              <w:bottom w:val="single" w:color="D9E2E8" w:sz="4" w:space="0"/>
              <w:right w:val="single" w:color="D9E2E8" w:sz="4" w:space="0"/>
            </w:tcBorders>
            <w:shd w:val="clear" w:color="auto" w:fill="FFFFFF"/>
            <w:tcMar>
              <w:top w:w="70" w:type="dxa"/>
              <w:left w:w="70" w:type="dxa"/>
              <w:bottom w:w="70" w:type="dxa"/>
              <w:right w:w="70" w:type="dxa"/>
            </w:tcMar>
            <w:vAlign w:val="center"/>
          </w:tcPr>
          <w:p w14:paraId="209E4197">
            <w:r>
              <w:rPr>
                <w:rFonts w:ascii="Arial" w:hAnsi="Arial"/>
                <w:sz w:val="21"/>
              </w:rPr>
              <w:t>Tự sinh phương án linh kiện thay thế; cơ sở dữ liệu tấm pin/bộ biến tần; báo cáo và không gian cộng tác nhóm.</w:t>
            </w:r>
          </w:p>
        </w:tc>
      </w:tr>
      <w:tr w14:paraId="08B356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795" w:type="dxa"/>
            <w:tcBorders>
              <w:top w:val="single" w:color="D9E2E8" w:sz="4" w:space="0"/>
              <w:left w:val="single" w:color="D9E2E8" w:sz="4" w:space="0"/>
              <w:bottom w:val="single" w:color="D9E2E8" w:sz="4" w:space="0"/>
              <w:right w:val="single" w:color="D9E2E8" w:sz="4" w:space="0"/>
            </w:tcBorders>
            <w:shd w:val="clear" w:color="auto" w:fill="FFFFFF"/>
            <w:tcMar>
              <w:top w:w="70" w:type="dxa"/>
              <w:left w:w="70" w:type="dxa"/>
              <w:bottom w:w="70" w:type="dxa"/>
              <w:right w:w="70" w:type="dxa"/>
            </w:tcMar>
            <w:vAlign w:val="center"/>
          </w:tcPr>
          <w:p w14:paraId="2E393B12">
            <w:r>
              <w:rPr>
                <w:rFonts w:ascii="Arial" w:hAnsi="Arial" w:eastAsia="Times New Roman"/>
                <w:b w:val="0"/>
                <w:sz w:val="21"/>
              </w:rPr>
              <w:t>07-12/2027</w:t>
            </w:r>
          </w:p>
        </w:tc>
        <w:tc>
          <w:tcPr>
            <w:tcW w:w="2862" w:type="dxa"/>
            <w:tcBorders>
              <w:top w:val="single" w:color="D9E2E8" w:sz="4" w:space="0"/>
              <w:left w:val="single" w:color="D9E2E8" w:sz="4" w:space="0"/>
              <w:bottom w:val="single" w:color="D9E2E8" w:sz="4" w:space="0"/>
              <w:right w:val="single" w:color="D9E2E8" w:sz="4" w:space="0"/>
            </w:tcBorders>
            <w:shd w:val="clear" w:color="auto" w:fill="FFFFFF"/>
            <w:tcMar>
              <w:top w:w="70" w:type="dxa"/>
              <w:left w:w="70" w:type="dxa"/>
              <w:bottom w:w="70" w:type="dxa"/>
              <w:right w:w="70" w:type="dxa"/>
            </w:tcMar>
            <w:vAlign w:val="center"/>
          </w:tcPr>
          <w:p w14:paraId="121E4A08">
            <w:r>
              <w:rPr>
                <w:rFonts w:ascii="Arial" w:hAnsi="Arial"/>
                <w:sz w:val="21"/>
              </w:rPr>
              <w:t>Tích hợp doanh nghiệp</w:t>
            </w:r>
          </w:p>
        </w:tc>
        <w:tc>
          <w:tcPr>
            <w:tcW w:w="4645" w:type="dxa"/>
            <w:tcBorders>
              <w:top w:val="single" w:color="D9E2E8" w:sz="4" w:space="0"/>
              <w:left w:val="single" w:color="D9E2E8" w:sz="4" w:space="0"/>
              <w:bottom w:val="single" w:color="D9E2E8" w:sz="4" w:space="0"/>
              <w:right w:val="single" w:color="D9E2E8" w:sz="4" w:space="0"/>
            </w:tcBorders>
            <w:shd w:val="clear" w:color="auto" w:fill="FFFFFF"/>
            <w:tcMar>
              <w:top w:w="70" w:type="dxa"/>
              <w:left w:w="70" w:type="dxa"/>
              <w:bottom w:w="70" w:type="dxa"/>
              <w:right w:w="70" w:type="dxa"/>
            </w:tcMar>
            <w:vAlign w:val="center"/>
          </w:tcPr>
          <w:p w14:paraId="78191D8D">
            <w:r>
              <w:rPr>
                <w:rFonts w:ascii="Arial" w:hAnsi="Arial"/>
                <w:sz w:val="21"/>
              </w:rPr>
              <w:t>API, hệ thống CRM/kho, tồn kho/giá nhà phân phối, bộ quy tắc doanh nghiệp và danh sách kiểm tra quy định Việt Nam.</w:t>
            </w:r>
          </w:p>
        </w:tc>
      </w:tr>
      <w:tr w14:paraId="068978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795" w:type="dxa"/>
            <w:tcBorders>
              <w:top w:val="single" w:color="D9E2E8" w:sz="4" w:space="0"/>
              <w:left w:val="single" w:color="D9E2E8" w:sz="4" w:space="0"/>
              <w:bottom w:val="single" w:color="D9E2E8" w:sz="4" w:space="0"/>
              <w:right w:val="single" w:color="D9E2E8" w:sz="4" w:space="0"/>
            </w:tcBorders>
            <w:shd w:val="clear" w:color="auto" w:fill="FFFFFF"/>
            <w:tcMar>
              <w:top w:w="70" w:type="dxa"/>
              <w:left w:w="70" w:type="dxa"/>
              <w:bottom w:w="70" w:type="dxa"/>
              <w:right w:w="70" w:type="dxa"/>
            </w:tcMar>
            <w:vAlign w:val="center"/>
          </w:tcPr>
          <w:p w14:paraId="75841821">
            <w:r>
              <w:rPr>
                <w:rFonts w:ascii="Arial" w:hAnsi="Arial" w:eastAsia="Times New Roman"/>
                <w:b w:val="0"/>
                <w:sz w:val="21"/>
              </w:rPr>
              <w:t>2028</w:t>
            </w:r>
          </w:p>
        </w:tc>
        <w:tc>
          <w:tcPr>
            <w:tcW w:w="2862" w:type="dxa"/>
            <w:tcBorders>
              <w:top w:val="single" w:color="D9E2E8" w:sz="4" w:space="0"/>
              <w:left w:val="single" w:color="D9E2E8" w:sz="4" w:space="0"/>
              <w:bottom w:val="single" w:color="D9E2E8" w:sz="4" w:space="0"/>
              <w:right w:val="single" w:color="D9E2E8" w:sz="4" w:space="0"/>
            </w:tcBorders>
            <w:shd w:val="clear" w:color="auto" w:fill="FFFFFF"/>
            <w:tcMar>
              <w:top w:w="70" w:type="dxa"/>
              <w:left w:w="70" w:type="dxa"/>
              <w:bottom w:w="70" w:type="dxa"/>
              <w:right w:w="70" w:type="dxa"/>
            </w:tcMar>
            <w:vAlign w:val="center"/>
          </w:tcPr>
          <w:p w14:paraId="6FE91418">
            <w:r>
              <w:rPr>
                <w:rFonts w:ascii="Arial" w:hAnsi="Arial"/>
                <w:sz w:val="21"/>
              </w:rPr>
              <w:t>Hiện trường - sau thiết kế</w:t>
            </w:r>
          </w:p>
        </w:tc>
        <w:tc>
          <w:tcPr>
            <w:tcW w:w="4645" w:type="dxa"/>
            <w:tcBorders>
              <w:top w:val="single" w:color="D9E2E8" w:sz="4" w:space="0"/>
              <w:left w:val="single" w:color="D9E2E8" w:sz="4" w:space="0"/>
              <w:bottom w:val="single" w:color="D9E2E8" w:sz="4" w:space="0"/>
              <w:right w:val="single" w:color="D9E2E8" w:sz="4" w:space="0"/>
            </w:tcBorders>
            <w:shd w:val="clear" w:color="auto" w:fill="FFFFFF"/>
            <w:tcMar>
              <w:top w:w="70" w:type="dxa"/>
              <w:left w:w="70" w:type="dxa"/>
              <w:bottom w:w="70" w:type="dxa"/>
              <w:right w:w="70" w:type="dxa"/>
            </w:tcMar>
            <w:vAlign w:val="center"/>
          </w:tcPr>
          <w:p w14:paraId="15BB3814">
            <w:r>
              <w:rPr>
                <w:rFonts w:ascii="Arial" w:hAnsi="Arial"/>
                <w:sz w:val="21"/>
              </w:rPr>
              <w:t>So sánh bản thiết kế với hiện trạng sau khảo sát/ảnh máy bay không người lái; tự đề xuất sửa tối thiểu tại công trường.</w:t>
            </w:r>
          </w:p>
        </w:tc>
      </w:tr>
      <w:tr w14:paraId="36E74E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795" w:type="dxa"/>
            <w:shd w:val="clear" w:color="auto" w:fill="FFFFFF"/>
            <w:tcMar>
              <w:top w:w="70" w:type="dxa"/>
              <w:left w:w="70" w:type="dxa"/>
              <w:bottom w:w="70" w:type="dxa"/>
              <w:right w:w="70" w:type="dxa"/>
            </w:tcMar>
          </w:tcPr>
          <w:p w14:paraId="44B106F3">
            <w:r>
              <w:rPr>
                <w:rFonts w:ascii="Arial" w:hAnsi="Arial" w:eastAsia="Times New Roman"/>
                <w:b w:val="0"/>
                <w:sz w:val="21"/>
              </w:rPr>
              <w:t>2029+</w:t>
            </w:r>
          </w:p>
        </w:tc>
        <w:tc>
          <w:tcPr>
            <w:tcW w:w="2862" w:type="dxa"/>
            <w:shd w:val="clear" w:color="auto" w:fill="FFFFFF"/>
            <w:tcMar>
              <w:top w:w="70" w:type="dxa"/>
              <w:left w:w="70" w:type="dxa"/>
              <w:bottom w:w="70" w:type="dxa"/>
              <w:right w:w="70" w:type="dxa"/>
            </w:tcMar>
          </w:tcPr>
          <w:p w14:paraId="1AB03F51">
            <w:r>
              <w:rPr>
                <w:rFonts w:ascii="Arial" w:hAnsi="Arial"/>
                <w:sz w:val="21"/>
              </w:rPr>
              <w:t>Theo dõi vòng đời hệ thống</w:t>
            </w:r>
          </w:p>
        </w:tc>
        <w:tc>
          <w:tcPr>
            <w:tcW w:w="4645" w:type="dxa"/>
            <w:shd w:val="clear" w:color="auto" w:fill="FFFFFF"/>
            <w:tcMar>
              <w:top w:w="70" w:type="dxa"/>
              <w:left w:w="70" w:type="dxa"/>
              <w:bottom w:w="70" w:type="dxa"/>
              <w:right w:w="70" w:type="dxa"/>
            </w:tcMar>
          </w:tcPr>
          <w:p w14:paraId="3CA29984">
            <w:r>
              <w:rPr>
                <w:rFonts w:ascii="Arial" w:hAnsi="Arial"/>
                <w:sz w:val="21"/>
              </w:rPr>
              <w:t>So sánh sản lượng thực tế với dự báo, phát hiện suy giảm/bóng mới, đề xuất bảo trì và lưu tri thức từ chỉnh sửa của kỹ sư.</w:t>
            </w:r>
          </w:p>
        </w:tc>
      </w:tr>
    </w:tbl>
    <w:p w14:paraId="2A11D714">
      <w:pPr>
        <w:spacing w:after="40"/>
      </w:pPr>
    </w:p>
    <w:p w14:paraId="47DBCA66">
      <w:pPr>
        <w:spacing w:before="120" w:after="80"/>
      </w:pPr>
      <w:r>
        <w:rPr>
          <w:rFonts w:ascii="Arial" w:hAnsi="Arial" w:eastAsia="Times New Roman"/>
          <w:b/>
          <w:i w:val="0"/>
          <w:color w:val="C00000"/>
          <w:sz w:val="30"/>
        </w:rPr>
        <w:t>TÀI LIỆU THAM KHẢO</w:t>
      </w:r>
    </w:p>
    <w:p w14:paraId="16FA8523">
      <w:pPr>
        <w:spacing w:before="0" w:after="30" w:line="240" w:lineRule="auto"/>
        <w:ind w:left="227"/>
        <w:rPr>
          <w:b w:val="0"/>
          <w:bCs/>
          <w:color w:val="000000" w:themeColor="text1"/>
          <w14:textFill>
            <w14:solidFill>
              <w14:schemeClr w14:val="tx1"/>
            </w14:solidFill>
          </w14:textFill>
        </w:rPr>
      </w:pPr>
      <w:bookmarkStart w:id="0" w:name="REF_1"/>
      <w:r>
        <w:rPr>
          <w:rFonts w:ascii="Arial" w:hAnsi="Arial" w:eastAsia="Times New Roman"/>
          <w:b w:val="0"/>
          <w:bCs/>
          <w:i w:val="0"/>
          <w:color w:val="000000" w:themeColor="text1"/>
          <w:sz w:val="20"/>
          <w14:textFill>
            <w14:solidFill>
              <w14:schemeClr w14:val="tx1"/>
            </w14:solidFill>
          </w14:textFill>
        </w:rPr>
        <w:t>[1] EVN (2026), “In 2025, EVN continues to improve power supply reliability...” - 105.876 điện mặt trời mái nhà systems, 10.220,78 MWp.</w:t>
      </w:r>
      <w:bookmarkEnd w:id="0"/>
    </w:p>
    <w:p w14:paraId="0C5F4474">
      <w:pPr>
        <w:spacing w:before="0" w:after="30" w:line="240" w:lineRule="auto"/>
        <w:ind w:left="227"/>
        <w:rPr>
          <w:b w:val="0"/>
          <w:bCs/>
          <w:color w:val="000000" w:themeColor="text1"/>
          <w14:textFill>
            <w14:solidFill>
              <w14:schemeClr w14:val="tx1"/>
            </w14:solidFill>
          </w14:textFill>
        </w:rPr>
      </w:pPr>
      <w:bookmarkStart w:id="1" w:name="REF_2"/>
      <w:r>
        <w:rPr>
          <w:rFonts w:ascii="Arial" w:hAnsi="Arial" w:eastAsia="Times New Roman"/>
          <w:b w:val="0"/>
          <w:bCs/>
          <w:i w:val="0"/>
          <w:color w:val="000000" w:themeColor="text1"/>
          <w:sz w:val="20"/>
          <w14:textFill>
            <w14:solidFill>
              <w14:schemeClr w14:val="tx1"/>
            </w14:solidFill>
          </w14:textFill>
        </w:rPr>
        <w:t>[2] Bộ Công Thương (2025), công bố Quy hoạch điện VIII điều chỉnh - mục tiêu 50% tòa nhà công sở và 50% nhà dân sử dụng điện mặt trời mái nhà tự sản, tự tiêu đến 2030.</w:t>
      </w:r>
      <w:bookmarkEnd w:id="1"/>
    </w:p>
    <w:p w14:paraId="6A49E4A6">
      <w:pPr>
        <w:spacing w:before="0" w:after="30" w:line="240" w:lineRule="auto"/>
        <w:ind w:left="227"/>
        <w:rPr>
          <w:b w:val="0"/>
          <w:bCs/>
          <w:color w:val="000000" w:themeColor="text1"/>
          <w14:textFill>
            <w14:solidFill>
              <w14:schemeClr w14:val="tx1"/>
            </w14:solidFill>
          </w14:textFill>
        </w:rPr>
      </w:pPr>
      <w:bookmarkStart w:id="2" w:name="REF_3"/>
      <w:r>
        <w:rPr>
          <w:rFonts w:ascii="Arial" w:hAnsi="Arial" w:eastAsia="Times New Roman"/>
          <w:b w:val="0"/>
          <w:bCs/>
          <w:i w:val="0"/>
          <w:color w:val="000000" w:themeColor="text1"/>
          <w:sz w:val="20"/>
          <w14:textFill>
            <w14:solidFill>
              <w14:schemeClr w14:val="tx1"/>
            </w14:solidFill>
          </w14:textFill>
        </w:rPr>
        <w:t>[3] EVN/EVNHCMC (10/09/2026), hướng dẫn Nghị định 243/2026/NĐ-CP - hơn 22.000 hệ thống tại TP.HCM; 6.241 hệ tự sản tự tiêu, 472 MWp.</w:t>
      </w:r>
      <w:bookmarkEnd w:id="2"/>
    </w:p>
    <w:p w14:paraId="0C2D9FF4">
      <w:pPr>
        <w:spacing w:before="0" w:after="30" w:line="240" w:lineRule="auto"/>
        <w:ind w:left="227"/>
        <w:rPr>
          <w:b w:val="0"/>
          <w:bCs/>
          <w:color w:val="000000" w:themeColor="text1"/>
          <w14:textFill>
            <w14:solidFill>
              <w14:schemeClr w14:val="tx1"/>
            </w14:solidFill>
          </w14:textFill>
        </w:rPr>
      </w:pPr>
      <w:bookmarkStart w:id="3" w:name="REF_4"/>
      <w:r>
        <w:rPr>
          <w:rFonts w:ascii="Arial" w:hAnsi="Arial" w:eastAsia="Times New Roman"/>
          <w:b w:val="0"/>
          <w:bCs/>
          <w:i w:val="0"/>
          <w:color w:val="000000" w:themeColor="text1"/>
          <w:sz w:val="20"/>
          <w14:textFill>
            <w14:solidFill>
              <w14:schemeClr w14:val="tx1"/>
            </w14:solidFill>
          </w14:textFill>
        </w:rPr>
        <w:t>[4] Aurora Solar, Mpower Solar nghiên cứu tình huống - yêu cầu thay đổi thiết kế từ khoảng 50% xuống dưới 10%, khảo sát hiện trường từ 2 giờ xuống 30-60 phút.</w:t>
      </w:r>
      <w:bookmarkEnd w:id="3"/>
    </w:p>
    <w:p w14:paraId="768772E5">
      <w:pPr>
        <w:spacing w:before="0" w:after="30" w:line="240" w:lineRule="auto"/>
        <w:ind w:left="227"/>
        <w:rPr>
          <w:b w:val="0"/>
          <w:bCs/>
          <w:color w:val="000000" w:themeColor="text1"/>
          <w14:textFill>
            <w14:solidFill>
              <w14:schemeClr w14:val="tx1"/>
            </w14:solidFill>
          </w14:textFill>
        </w:rPr>
      </w:pPr>
      <w:bookmarkStart w:id="4" w:name="REF_5"/>
      <w:r>
        <w:rPr>
          <w:rFonts w:ascii="Arial" w:hAnsi="Arial" w:eastAsia="Times New Roman"/>
          <w:b w:val="0"/>
          <w:bCs/>
          <w:i w:val="0"/>
          <w:color w:val="000000" w:themeColor="text1"/>
          <w:sz w:val="20"/>
          <w14:textFill>
            <w14:solidFill>
              <w14:schemeClr w14:val="tx1"/>
            </w14:solidFill>
          </w14:textFill>
        </w:rPr>
        <w:t>[5] Aurora Solar, Our World Energy nghiên cứu tình huống - tiết kiệm 48-72 giờ/dự án khi loại bỏ kiểm tra lặp và tái tạo thiết kế thủ công.</w:t>
      </w:r>
      <w:bookmarkEnd w:id="4"/>
    </w:p>
    <w:p w14:paraId="0F72225E">
      <w:pPr>
        <w:spacing w:before="0" w:after="30" w:line="240" w:lineRule="auto"/>
        <w:ind w:left="227"/>
        <w:rPr>
          <w:b w:val="0"/>
          <w:bCs/>
          <w:color w:val="000000" w:themeColor="text1"/>
          <w14:textFill>
            <w14:solidFill>
              <w14:schemeClr w14:val="tx1"/>
            </w14:solidFill>
          </w14:textFill>
        </w:rPr>
      </w:pPr>
      <w:bookmarkStart w:id="5" w:name="REF_6"/>
      <w:r>
        <w:rPr>
          <w:rFonts w:ascii="Arial" w:hAnsi="Arial" w:eastAsia="Times New Roman"/>
          <w:b w:val="0"/>
          <w:bCs/>
          <w:i w:val="0"/>
          <w:color w:val="000000" w:themeColor="text1"/>
          <w:sz w:val="20"/>
          <w14:textFill>
            <w14:solidFill>
              <w14:schemeClr w14:val="tx1"/>
            </w14:solidFill>
          </w14:textFill>
        </w:rPr>
        <w:t>[6] Scanifly, Northwest Electric &amp; Solar nghiên cứu tình huống - yêu cầu thiết kế lại giảm từ 25-30/100 dự án xuống dưới 15/100.</w:t>
      </w:r>
      <w:bookmarkEnd w:id="5"/>
    </w:p>
    <w:p w14:paraId="5B89DA01">
      <w:pPr>
        <w:spacing w:before="0" w:after="30" w:line="240" w:lineRule="auto"/>
        <w:ind w:left="227"/>
        <w:rPr>
          <w:b w:val="0"/>
          <w:bCs/>
          <w:color w:val="000000" w:themeColor="text1"/>
          <w14:textFill>
            <w14:solidFill>
              <w14:schemeClr w14:val="tx1"/>
            </w14:solidFill>
          </w14:textFill>
        </w:rPr>
      </w:pPr>
      <w:bookmarkStart w:id="6" w:name="REF_7"/>
      <w:r>
        <w:rPr>
          <w:rFonts w:ascii="Arial" w:hAnsi="Arial" w:eastAsia="Times New Roman"/>
          <w:b w:val="0"/>
          <w:bCs/>
          <w:i w:val="0"/>
          <w:color w:val="000000" w:themeColor="text1"/>
          <w:sz w:val="20"/>
          <w14:textFill>
            <w14:solidFill>
              <w14:schemeClr w14:val="tx1"/>
            </w14:solidFill>
          </w14:textFill>
        </w:rPr>
        <w:t>[7] Aurora Solar Help/Docs (2026), Aurora AI &amp; AutoDesigner.</w:t>
      </w:r>
      <w:bookmarkEnd w:id="6"/>
    </w:p>
    <w:p w14:paraId="2C6C16E5">
      <w:pPr>
        <w:spacing w:before="0" w:after="30" w:line="240" w:lineRule="auto"/>
        <w:ind w:left="227"/>
        <w:rPr>
          <w:b w:val="0"/>
          <w:bCs/>
          <w:color w:val="000000" w:themeColor="text1"/>
          <w14:textFill>
            <w14:solidFill>
              <w14:schemeClr w14:val="tx1"/>
            </w14:solidFill>
          </w14:textFill>
        </w:rPr>
      </w:pPr>
      <w:bookmarkStart w:id="7" w:name="REF_8"/>
      <w:r>
        <w:rPr>
          <w:rFonts w:ascii="Arial" w:hAnsi="Arial" w:eastAsia="Times New Roman"/>
          <w:b w:val="0"/>
          <w:bCs/>
          <w:i w:val="0"/>
          <w:color w:val="000000" w:themeColor="text1"/>
          <w:sz w:val="20"/>
          <w14:textFill>
            <w14:solidFill>
              <w14:schemeClr w14:val="tx1"/>
            </w14:solidFill>
          </w14:textFill>
        </w:rPr>
        <w:t>[8] OpenSolar (2026), Auto Design/Ada - thiết kế 3D, phân tích bóng, danh mục vật tư (BOM), hồ sơ đề xuất.</w:t>
      </w:r>
      <w:bookmarkEnd w:id="7"/>
    </w:p>
    <w:p w14:paraId="1299DA88">
      <w:pPr>
        <w:spacing w:before="0" w:after="30" w:line="240" w:lineRule="auto"/>
        <w:ind w:left="227"/>
        <w:rPr>
          <w:b w:val="0"/>
          <w:bCs/>
          <w:color w:val="000000" w:themeColor="text1"/>
          <w14:textFill>
            <w14:solidFill>
              <w14:schemeClr w14:val="tx1"/>
            </w14:solidFill>
          </w14:textFill>
        </w:rPr>
      </w:pPr>
      <w:bookmarkStart w:id="8" w:name="REF_9"/>
      <w:r>
        <w:rPr>
          <w:rFonts w:ascii="Arial" w:hAnsi="Arial" w:eastAsia="Times New Roman"/>
          <w:b w:val="0"/>
          <w:bCs/>
          <w:i w:val="0"/>
          <w:color w:val="000000" w:themeColor="text1"/>
          <w:sz w:val="20"/>
          <w14:textFill>
            <w14:solidFill>
              <w14:schemeClr w14:val="tx1"/>
            </w14:solidFill>
          </w14:textFill>
        </w:rPr>
        <w:t>[9] Scanifly Help (2026), SolarAI - phân vùng mái, phát hiện vật cản, phân tích bóng/sản lượng; cần kiểm tra kết quả.</w:t>
      </w:r>
      <w:bookmarkEnd w:id="8"/>
    </w:p>
    <w:p w14:paraId="697C38D3">
      <w:pPr>
        <w:spacing w:before="0" w:after="30" w:line="240" w:lineRule="auto"/>
        <w:ind w:left="227"/>
        <w:rPr>
          <w:b w:val="0"/>
          <w:bCs/>
          <w:color w:val="000000" w:themeColor="text1"/>
          <w14:textFill>
            <w14:solidFill>
              <w14:schemeClr w14:val="tx1"/>
            </w14:solidFill>
          </w14:textFill>
        </w:rPr>
      </w:pPr>
      <w:bookmarkStart w:id="9" w:name="REF_10"/>
      <w:r>
        <w:rPr>
          <w:rFonts w:ascii="Arial" w:hAnsi="Arial" w:eastAsia="Times New Roman"/>
          <w:b w:val="0"/>
          <w:bCs/>
          <w:i w:val="0"/>
          <w:color w:val="000000" w:themeColor="text1"/>
          <w:sz w:val="20"/>
          <w14:textFill>
            <w14:solidFill>
              <w14:schemeClr w14:val="tx1"/>
            </w14:solidFill>
          </w14:textFill>
        </w:rPr>
        <w:t>[10] PaddleOCR - thư viện OCR đa ngôn ngữ.</w:t>
      </w:r>
      <w:bookmarkEnd w:id="9"/>
    </w:p>
    <w:p w14:paraId="2231B727">
      <w:pPr>
        <w:spacing w:before="0" w:after="30" w:line="240" w:lineRule="auto"/>
        <w:ind w:left="227"/>
        <w:rPr>
          <w:b w:val="0"/>
          <w:bCs/>
          <w:color w:val="000000" w:themeColor="text1"/>
          <w14:textFill>
            <w14:solidFill>
              <w14:schemeClr w14:val="tx1"/>
            </w14:solidFill>
          </w14:textFill>
        </w:rPr>
      </w:pPr>
      <w:bookmarkStart w:id="10" w:name="REF_11"/>
      <w:r>
        <w:rPr>
          <w:rFonts w:ascii="Arial" w:hAnsi="Arial" w:eastAsia="Times New Roman"/>
          <w:b w:val="0"/>
          <w:bCs/>
          <w:i w:val="0"/>
          <w:color w:val="000000" w:themeColor="text1"/>
          <w:sz w:val="20"/>
          <w14:textFill>
            <w14:solidFill>
              <w14:schemeClr w14:val="tx1"/>
            </w14:solidFill>
          </w14:textFill>
        </w:rPr>
        <w:t>[11] Meta AI, Segment Anything Model 2 - phân vùng đối tượng trong ảnh/video.</w:t>
      </w:r>
      <w:bookmarkEnd w:id="10"/>
    </w:p>
    <w:p w14:paraId="112482B0">
      <w:pPr>
        <w:spacing w:before="0" w:after="30" w:line="240" w:lineRule="auto"/>
        <w:ind w:left="227"/>
        <w:rPr>
          <w:b w:val="0"/>
          <w:bCs/>
          <w:color w:val="000000" w:themeColor="text1"/>
          <w14:textFill>
            <w14:solidFill>
              <w14:schemeClr w14:val="tx1"/>
            </w14:solidFill>
          </w14:textFill>
        </w:rPr>
      </w:pPr>
      <w:bookmarkStart w:id="11" w:name="REF_12"/>
      <w:r>
        <w:rPr>
          <w:rFonts w:ascii="Arial" w:hAnsi="Arial" w:eastAsia="Times New Roman"/>
          <w:b w:val="0"/>
          <w:bCs/>
          <w:i w:val="0"/>
          <w:color w:val="000000" w:themeColor="text1"/>
          <w:sz w:val="20"/>
          <w14:textFill>
            <w14:solidFill>
              <w14:schemeClr w14:val="tx1"/>
            </w14:solidFill>
          </w14:textFill>
        </w:rPr>
        <w:t>[12] pvlib-python - hàm tính vị trí mặt trời theo thời gian/vĩ độ/kinh độ.</w:t>
      </w:r>
      <w:bookmarkEnd w:id="11"/>
    </w:p>
    <w:p w14:paraId="609502AF">
      <w:pPr>
        <w:spacing w:before="0" w:after="30" w:line="240" w:lineRule="auto"/>
        <w:ind w:left="227"/>
        <w:rPr>
          <w:b w:val="0"/>
          <w:bCs/>
          <w:color w:val="000000" w:themeColor="text1"/>
          <w14:textFill>
            <w14:solidFill>
              <w14:schemeClr w14:val="tx1"/>
            </w14:solidFill>
          </w14:textFill>
        </w:rPr>
      </w:pPr>
      <w:bookmarkStart w:id="12" w:name="REF_13"/>
      <w:r>
        <w:rPr>
          <w:rFonts w:ascii="Arial" w:hAnsi="Arial" w:eastAsia="Times New Roman"/>
          <w:b w:val="0"/>
          <w:bCs/>
          <w:i w:val="0"/>
          <w:color w:val="000000" w:themeColor="text1"/>
          <w:sz w:val="20"/>
          <w14:textFill>
            <w14:solidFill>
              <w14:schemeClr w14:val="tx1"/>
            </w14:solidFill>
          </w14:textFill>
        </w:rPr>
        <w:t>[13] Google OR-Tools CP-SAT - tối ưu ràng buộc với biến Boolean/số nguyên.</w:t>
      </w:r>
      <w:bookmarkEnd w:id="12"/>
    </w:p>
    <w:p w14:paraId="21F5C949">
      <w:pPr>
        <w:spacing w:before="0" w:after="30" w:line="240" w:lineRule="auto"/>
        <w:ind w:left="227"/>
        <w:rPr>
          <w:b w:val="0"/>
          <w:bCs/>
          <w:color w:val="000000" w:themeColor="text1"/>
          <w14:textFill>
            <w14:solidFill>
              <w14:schemeClr w14:val="tx1"/>
            </w14:solidFill>
          </w14:textFill>
        </w:rPr>
      </w:pPr>
      <w:bookmarkStart w:id="13" w:name="REF_14"/>
      <w:r>
        <w:rPr>
          <w:rFonts w:ascii="Arial" w:hAnsi="Arial" w:eastAsia="Times New Roman"/>
          <w:b w:val="0"/>
          <w:bCs/>
          <w:i w:val="0"/>
          <w:color w:val="000000" w:themeColor="text1"/>
          <w:sz w:val="20"/>
          <w14:textFill>
            <w14:solidFill>
              <w14:schemeClr w14:val="tx1"/>
            </w14:solidFill>
          </w14:textFill>
        </w:rPr>
        <w:t>[14] EVN (2026), TP.HCM: điện mặt trời mái nhà - bức xạ trung bình khoảng 1.581 kWh/m²/năm.</w:t>
      </w:r>
      <w:bookmarkEnd w:id="13"/>
    </w:p>
    <w:p w14:paraId="285016C1">
      <w:pPr>
        <w:spacing w:before="0" w:after="30" w:line="240" w:lineRule="auto"/>
        <w:ind w:left="227"/>
      </w:pPr>
      <w:bookmarkStart w:id="14" w:name="REF_15"/>
      <w:r>
        <w:rPr>
          <w:rFonts w:ascii="Arial" w:hAnsi="Arial" w:eastAsia="Times New Roman"/>
          <w:b w:val="0"/>
          <w:i w:val="0"/>
          <w:sz w:val="20"/>
        </w:rPr>
        <w:t>[15] Bộ Công Thương (18/09/2026), “Bộ Công Thương thúc tiến độ lắp điện mặt trời mái nhà” - Công văn 7404/BCT-ĐL đôn đốc phát triển điện mặt trời mái nhà tại cơ quan, trường học, bệnh viện.</w:t>
      </w:r>
      <w:bookmarkEnd w:id="14"/>
    </w:p>
    <w:p w14:paraId="0B522AF6">
      <w:pPr>
        <w:spacing w:before="0" w:after="30" w:line="240" w:lineRule="auto"/>
        <w:ind w:left="227"/>
        <w:rPr>
          <w:b w:val="0"/>
          <w:bCs/>
          <w:color w:val="000000" w:themeColor="text1"/>
          <w14:textFill>
            <w14:solidFill>
              <w14:schemeClr w14:val="tx1"/>
            </w14:solidFill>
          </w14:textFill>
        </w:rPr>
      </w:pPr>
      <w:bookmarkStart w:id="15" w:name="REF_16"/>
      <w:r>
        <w:rPr>
          <w:rFonts w:ascii="Arial" w:hAnsi="Arial" w:eastAsia="Times New Roman"/>
          <w:b w:val="0"/>
          <w:bCs/>
          <w:i w:val="0"/>
          <w:color w:val="000000" w:themeColor="text1"/>
          <w:sz w:val="20"/>
          <w14:textFill>
            <w14:solidFill>
              <w14:schemeClr w14:val="tx1"/>
            </w14:solidFill>
          </w14:textFill>
        </w:rPr>
        <w:t>[16] Aurora Solar Pricing (2026) - Basic 159 USD/người dùng/tháng; Premium 259 USD/người dùng/tháng khi trả theo tháng.</w:t>
      </w:r>
      <w:bookmarkEnd w:id="15"/>
    </w:p>
    <w:p w14:paraId="52CA8AB3">
      <w:pPr>
        <w:spacing w:before="0" w:after="30" w:line="240" w:lineRule="auto"/>
        <w:ind w:left="227"/>
        <w:rPr>
          <w:rFonts w:ascii="Arial" w:hAnsi="Arial" w:eastAsia="Times New Roman"/>
          <w:b w:val="0"/>
          <w:bCs/>
          <w:i w:val="0"/>
          <w:color w:val="000000" w:themeColor="text1"/>
          <w:sz w:val="20"/>
          <w14:textFill>
            <w14:solidFill>
              <w14:schemeClr w14:val="tx1"/>
            </w14:solidFill>
          </w14:textFill>
        </w:rPr>
      </w:pPr>
      <w:bookmarkStart w:id="16" w:name="REF_17"/>
      <w:r>
        <w:rPr>
          <w:rFonts w:ascii="Arial" w:hAnsi="Arial" w:eastAsia="Times New Roman"/>
          <w:b w:val="0"/>
          <w:bCs/>
          <w:i w:val="0"/>
          <w:color w:val="000000" w:themeColor="text1"/>
          <w:sz w:val="20"/>
          <w14:textFill>
            <w14:solidFill>
              <w14:schemeClr w14:val="tx1"/>
            </w14:solidFill>
          </w14:textFill>
        </w:rPr>
        <w:t>[17] OpenSolar (16/02/2026), ứng dụng lõi tiếp tục miễn phí; API và các kết nối hệ thống tính phí.</w:t>
      </w:r>
      <w:bookmarkEnd w:id="16"/>
    </w:p>
    <w:p w14:paraId="0C595EB4">
      <w:pPr>
        <w:spacing w:before="0" w:after="30" w:line="240" w:lineRule="auto"/>
        <w:ind w:left="227"/>
        <w:rPr>
          <w:color w:val="0563C1"/>
          <w:u w:val="single"/>
        </w:rPr>
      </w:pPr>
      <w:bookmarkStart w:id="17" w:name="REF_18"/>
      <w:r>
        <w:rPr>
          <w:rFonts w:ascii="Arial" w:hAnsi="Arial"/>
          <w:sz w:val="20"/>
        </w:rPr>
        <w:t xml:space="preserve">[18] Tạp chí Năng lượng Việt Nam, “Vì sao Việt Nam cần phát triển nhiệt điện than? (Bài 9)”, 06/03/2017 - nêu rằng tùy công nghệ và loại than, để sản xuất 1 kWh điện, nhiệt điện than phát thải khoảng 0,8 - 1 kg CO₂. </w:t>
      </w:r>
      <w:r>
        <w:fldChar w:fldCharType="begin"/>
      </w:r>
      <w:r>
        <w:instrText xml:space="preserve"> HYPERLINK "https://nangluongvietnam.vn/vi-sao-viet-nam-can-phat-trien-nhiet-dien-than-bai-9-17322.html" \h </w:instrText>
      </w:r>
      <w:r>
        <w:fldChar w:fldCharType="separate"/>
      </w:r>
      <w:r>
        <w:rPr>
          <w:color w:val="0563C1"/>
          <w:u w:val="single"/>
        </w:rPr>
        <w:t>https://nangluongvietnam.vn/vi-sao-viet-nam-can-phat-trien-nhiet-dien-than-bai-9-17322.html</w:t>
      </w:r>
      <w:r>
        <w:rPr>
          <w:color w:val="0563C1"/>
          <w:u w:val="single"/>
        </w:rPr>
        <w:fldChar w:fldCharType="end"/>
      </w:r>
      <w:bookmarkEnd w:id="17"/>
    </w:p>
    <w:p w14:paraId="5E99936F">
      <w:pPr>
        <w:spacing w:before="0" w:after="30" w:line="240" w:lineRule="auto"/>
        <w:ind w:left="227"/>
        <w:rPr>
          <w:color w:val="0563C1"/>
          <w:u w:val="single"/>
        </w:rPr>
      </w:pPr>
      <w:bookmarkStart w:id="18" w:name="REF_19"/>
      <w:r>
        <w:rPr>
          <w:rFonts w:ascii="Arial" w:hAnsi="Arial"/>
          <w:sz w:val="20"/>
        </w:rPr>
        <w:t xml:space="preserve">[19] Cục Biến đổi khí hậu, Công văn 1726/BĐKH-PTCBT ngày 03/12/2024 - công bố hệ số phát thải lưới điện Việt Nam năm 2023: 0,6592 tCO₂/MWh. Bản tra cứu: </w:t>
      </w:r>
      <w:r>
        <w:fldChar w:fldCharType="begin"/>
      </w:r>
      <w:r>
        <w:instrText xml:space="preserve"> HYPERLINK "https://luatvietnam.vn/dien-luc/cong-van-1726-bdkh-ptcbt-2024-cong-bo-ket-qua-he-so-phat-thai-luoi-dien-viet-nam-425131-d6.html" \h </w:instrText>
      </w:r>
      <w:r>
        <w:fldChar w:fldCharType="separate"/>
      </w:r>
      <w:r>
        <w:rPr>
          <w:color w:val="0563C1"/>
          <w:u w:val="single"/>
        </w:rPr>
        <w:t>https://luatvietnam.vn/dien-luc/cong-van-1726-bdkh-ptcbt-2024-cong-bo-ket-qua-he-so-phat-thai-luoi-dien-viet-nam-425131-d6.html</w:t>
      </w:r>
      <w:r>
        <w:rPr>
          <w:color w:val="0563C1"/>
          <w:u w:val="single"/>
        </w:rPr>
        <w:fldChar w:fldCharType="end"/>
      </w:r>
      <w:bookmarkEnd w:id="18"/>
    </w:p>
    <w:p w14:paraId="234925CB">
      <w:pPr>
        <w:spacing w:before="0" w:after="30" w:line="240" w:lineRule="auto"/>
        <w:ind w:left="227"/>
        <w:rPr>
          <w:color w:val="0563C1"/>
          <w:u w:val="single"/>
        </w:rPr>
      </w:pPr>
      <w:bookmarkStart w:id="19" w:name="REF_20"/>
      <w:r>
        <w:rPr>
          <w:rFonts w:ascii="Arial" w:hAnsi="Arial"/>
          <w:sz w:val="20"/>
        </w:rPr>
        <w:t xml:space="preserve">[20] International Energy Agency (IEA), Coal 2025 - ví dụ cường độ CO₂ của điện than khoảng 795 kg CO₂/MWh (than bitum, hiệu suất 43%) đến 1.039 kg CO₂/MWh (than nâu/lignite, hiệu suất 35%). </w:t>
      </w:r>
      <w:r>
        <w:fldChar w:fldCharType="begin"/>
      </w:r>
      <w:r>
        <w:instrText xml:space="preserve"> HYPERLINK "https://www.iea.org/reports/coal-2025/investments-in-coal-projects-and-emissions-abatement" \h </w:instrText>
      </w:r>
      <w:r>
        <w:fldChar w:fldCharType="separate"/>
      </w:r>
      <w:r>
        <w:rPr>
          <w:color w:val="0563C1"/>
          <w:u w:val="single"/>
        </w:rPr>
        <w:t>https://www.iea.org/reports/coal-2025/investments-in-coal-projects-and-emissions-abatement</w:t>
      </w:r>
      <w:r>
        <w:rPr>
          <w:color w:val="0563C1"/>
          <w:u w:val="single"/>
        </w:rPr>
        <w:fldChar w:fldCharType="end"/>
      </w:r>
      <w:bookmarkEnd w:id="19"/>
    </w:p>
    <w:p w14:paraId="2A0E9E2C">
      <w:pPr>
        <w:spacing w:before="0" w:after="30" w:line="240" w:lineRule="auto"/>
        <w:ind w:left="227"/>
      </w:pPr>
      <w:bookmarkStart w:id="20" w:name="REF_21"/>
      <w:r>
        <w:rPr>
          <w:rFonts w:ascii="Arial" w:hAnsi="Arial"/>
          <w:sz w:val="20"/>
        </w:rPr>
        <w:t>[21] Thủ tướng Chính phủ/Bộ Công Thương, Chỉ thị 10/CT-TTg ngày 30/03/2026 - tăng cường thực thi tiết kiệm điện và phát triển điện mặt trời mái nhà; đặt mục tiêu thúc đẩy lắp đặt hằng năm tại cơ quan công sở và hộ gia đình.</w:t>
      </w:r>
      <w:bookmarkEnd w:id="20"/>
    </w:p>
    <w:sectPr>
      <w:headerReference r:id="rId5" w:type="default"/>
      <w:footerReference r:id="rId6" w:type="default"/>
      <w:pgSz w:w="12240" w:h="15840"/>
      <w:pgMar w:top="907" w:right="1077" w:bottom="964" w:left="1077"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MS Mincho">
    <w:panose1 w:val="02020609040205080304"/>
    <w:charset w:val="80"/>
    <w:family w:val="auto"/>
    <w:pitch w:val="default"/>
    <w:sig w:usb0="E00002FF" w:usb1="6AC7FDFB" w:usb2="08000012" w:usb3="00000000" w:csb0="4002009F" w:csb1="DFD70000"/>
  </w:font>
  <w:font w:name="Cambria">
    <w:panose1 w:val="02040503050406030204"/>
    <w:charset w:val="00"/>
    <w:family w:val="auto"/>
    <w:pitch w:val="default"/>
    <w:sig w:usb0="E00006FF" w:usb1="420024FF" w:usb2="02000000" w:usb3="00000000" w:csb0="2000019F" w:csb1="00000000"/>
  </w:font>
  <w:font w:name="Segoe UI">
    <w:panose1 w:val="020B0502040204020203"/>
    <w:charset w:val="00"/>
    <w:family w:val="auto"/>
    <w:pitch w:val="default"/>
    <w:sig w:usb0="E4002EFF" w:usb1="C000E47F"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C4775A">
    <w:pPr>
      <w:pStyle w:val="18"/>
      <w:jc w:val="center"/>
    </w:pPr>
    <w:r>
      <w:rPr>
        <w:rFonts w:ascii="Times New Roman" w:hAnsi="Times New Roman" w:eastAsia="Times New Roman"/>
        <w:b w:val="0"/>
        <w:i w:val="0"/>
        <w:color w:val="667085"/>
        <w:sz w:val="18"/>
      </w:rPr>
      <w:t>SolarOpt - Bản thuyết minh dự án vòng sơ loại (DREAM)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8ADE8E8">
    <w:pPr>
      <w:pStyle w:val="19"/>
      <w:jc w:val="center"/>
    </w:pPr>
    <w:r>
      <w:rPr>
        <w:rFonts w:ascii="Times New Roman" w:hAnsi="Times New Roman" w:eastAsia="Times New Roman"/>
        <w:b w:val="0"/>
        <w:i/>
        <w:color w:val="667085"/>
        <w:sz w:val="19"/>
      </w:rPr>
      <w:t>Cuộc thi khởi nghiệp công nghệ GenD Arena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3"/>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EB549F1"/>
    <w:rsid w:val="13AB50F8"/>
    <w:rsid w:val="1DAC49BC"/>
    <w:rsid w:val="1EBD0EFF"/>
    <w:rsid w:val="25B34D83"/>
    <w:rsid w:val="312F34BF"/>
    <w:rsid w:val="335D1A3E"/>
    <w:rsid w:val="651A4D7F"/>
    <w:rsid w:val="73237AF4"/>
    <w:rsid w:val="76DC19D4"/>
    <w:rsid w:val="7D237C5A"/>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uiPriority="99" w:semiHidden="0" w:name="List Bullet 3"/>
    <w:lsdException w:uiPriority="99" w:name="List Bullet 4"/>
    <w:lsdException w:uiPriority="99" w:name="List Bullet 5"/>
    <w:lsdException w:qFormat="1"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qFormat="1"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qFormat="1"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qFormat="1"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qFormat="1" w:unhideWhenUsed="0" w:uiPriority="64" w:semiHidden="0" w:name="Medium Shading 2 Accent 3"/>
    <w:lsdException w:unhideWhenUsed="0" w:uiPriority="65" w:semiHidden="0" w:name="Medium List 1 Accent 3"/>
    <w:lsdException w:qFormat="1"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qFormat="1"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qFormat="1"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80" w:line="276" w:lineRule="auto"/>
    </w:pPr>
    <w:rPr>
      <w:rFonts w:ascii="Arial" w:hAnsi="Arial" w:eastAsia="Times New Roman" w:cstheme="minorBidi"/>
      <w:sz w:val="24"/>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rPr>
      <w:rFonts w:ascii="Arial" w:hAnsi="Arial"/>
      <w:sz w:val="24"/>
    </w:r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rFonts w:ascii="Arial" w:hAnsi="Arial"/>
      <w:b/>
      <w:bCs/>
      <w:color w:val="4F81BD" w:themeColor="accent1"/>
      <w:sz w:val="20"/>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rPr>
      <w:rFonts w:ascii="Times New Roman" w:hAnsi="Times New Roman" w:eastAsia="Times New Roman"/>
      <w:sz w:val="24"/>
    </w:rPr>
  </w:style>
  <w:style w:type="paragraph" w:styleId="24">
    <w:name w:val="List Bullet 2"/>
    <w:basedOn w:val="1"/>
    <w:unhideWhenUsed/>
    <w:qFormat/>
    <w:uiPriority w:val="99"/>
    <w:pPr>
      <w:numPr>
        <w:ilvl w:val="0"/>
        <w:numId w:val="2"/>
      </w:numPr>
      <w:contextualSpacing/>
    </w:pPr>
    <w:rPr>
      <w:rFonts w:ascii="Times New Roman" w:hAnsi="Times New Roman" w:eastAsia="Times New Roman"/>
      <w:sz w:val="24"/>
    </w:r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rPr>
      <w:rFonts w:ascii="Times New Roman" w:hAnsi="Times New Roman" w:eastAsia="Times New Roman"/>
      <w:sz w:val="24"/>
    </w:r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customXml" Target="../customXml/item1.xml"/><Relationship Id="rId15" Type="http://schemas.openxmlformats.org/officeDocument/2006/relationships/numbering" Target="numbering.xml"/><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19</Pages>
  <Words>9120</Words>
  <Characters>33481</Characters>
  <Lines>0</Lines>
  <Paragraphs>0</Paragraphs>
  <TotalTime>117</TotalTime>
  <ScaleCrop>false</ScaleCrop>
  <LinksUpToDate>false</LinksUpToDate>
  <CharactersWithSpaces>42165</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keywords>SolarOpt, GenD Arena, rooftop solar, AI, adaptive redesign, verification, digital roof</cp:keywords>
  <cp:lastModifiedBy>Vi Nguyễn</cp:lastModifiedBy>
  <dcterms:modified xsi:type="dcterms:W3CDTF">2026-09-19T18:04:51Z</dcterms:modified>
  <dc:subject>SolarOpt Studio V4 - Proposal GenD Arena DREAM</dc:subject>
  <dc:title>SolarOpt - Mô tả dự án vòng sơ loại GenD Arena 2026</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eyJoZGlkIjoiNDQ4ODRkMDg1NTY3M2ZkOGJlNDJiZjllOGMwN2Y0NTEiLCJ1c2VySWQiOiIxMzkxODgwMTY0MDMyIn0=</vt:lpwstr>
  </property>
  <property fmtid="{D5CDD505-2E9C-101B-9397-08002B2CF9AE}" pid="3" name="KSOProductBuildVer">
    <vt:lpwstr>1033-12.1.0.28485</vt:lpwstr>
  </property>
  <property fmtid="{D5CDD505-2E9C-101B-9397-08002B2CF9AE}" pid="4" name="ICV">
    <vt:lpwstr>6ED6C45B650540198D7759B6576AD44B_12</vt:lpwstr>
  </property>
</Properties>
</file>